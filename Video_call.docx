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7AFD7D">
      <w:pPr>
        <w:jc w:val="center"/>
      </w:pPr>
      <w:r>
        <w:rPr>
          <w:rFonts w:ascii="Times New Roman" w:hAnsi="Times New Roman" w:eastAsia="Times New Roman" w:cs="Times New Roman"/>
          <w:b/>
          <w:color w:val="000000"/>
          <w:sz w:val="32"/>
        </w:rPr>
        <w:t>TÀI LIỆU HƯỚNG DẪN CÀI ĐẶT VÀ CHẠY DEMO</w:t>
      </w:r>
    </w:p>
    <w:p w14:paraId="7C170EA4">
      <w:pPr>
        <w:jc w:val="center"/>
      </w:pPr>
      <w:r>
        <w:rPr>
          <w:rFonts w:ascii="Times New Roman" w:hAnsi="Times New Roman" w:eastAsia="Times New Roman" w:cs="Times New Roman"/>
          <w:b/>
          <w:color w:val="000000"/>
          <w:sz w:val="34"/>
        </w:rPr>
        <w:t>GỌI VIDEO BẰNG AGORA RTC SDK TRÊN FLUTTER</w:t>
      </w:r>
    </w:p>
    <w:p w14:paraId="11B13949">
      <w:pPr>
        <w:pStyle w:val="2"/>
      </w:pPr>
      <w:r>
        <w:rPr>
          <w:rFonts w:ascii="Times New Roman" w:hAnsi="Times New Roman" w:eastAsia="Times New Roman" w:cs="Times New Roman"/>
          <w:color w:val="000000"/>
        </w:rPr>
        <w:t>1. Giới thiệu và phạm vi</w:t>
      </w:r>
    </w:p>
    <w:p w14:paraId="6DBD4296">
      <w:pPr>
        <w:bidi w:val="0"/>
      </w:pPr>
      <w:r>
        <w:t>Ứng dụng là demo gọi video theo phòng (channel) sử dụng Agora RTC SDK trong Flutter. Hai thiết bị chạy cùng ứng dụng, nhập cùng Channel ID và lần lượt tham gia phòng để nhìn thấy video và giao tiếp âm thanh.</w:t>
      </w:r>
    </w:p>
    <w:p w14:paraId="3A3B11CE">
      <w:pPr>
        <w:bidi w:val="0"/>
      </w:pPr>
      <w:r>
        <w:t>Giới hạn theo README gốc: Đây là mô hình chủ động tham gia phòng; KHÔNG có chuông cuộc gọi đến, lời mời hay quy trình chấp nhận/từ chối. Giao diện demo tối ưu cho 2 người; nếu nhiều hơn 2 người cùng vào, chỉ hiển thị người tham gia từ xa cuối cùng.</w:t>
      </w:r>
    </w:p>
    <w:p w14:paraId="75557422">
      <w:pPr>
        <w:pStyle w:val="2"/>
      </w:pPr>
      <w:r>
        <w:rPr>
          <w:rFonts w:ascii="Times New Roman" w:hAnsi="Times New Roman" w:eastAsia="Times New Roman" w:cs="Times New Roman"/>
          <w:color w:val="000000"/>
        </w:rPr>
        <w:t>2. Chuẩn bị trước khi thao tác</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88"/>
        <w:gridCol w:w="4788"/>
      </w:tblGrid>
      <w:tr w14:paraId="7091986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88" w:type="dxa"/>
          </w:tcPr>
          <w:p w14:paraId="41DF7FE1">
            <w:pPr>
              <w:spacing w:line="240" w:lineRule="auto"/>
            </w:pPr>
            <w:r>
              <w:rPr>
                <w:rFonts w:ascii="Times New Roman" w:hAnsi="Times New Roman" w:eastAsia="Times New Roman" w:cs="Times New Roman"/>
                <w:color w:val="000000"/>
              </w:rPr>
              <w:t>Thành phần</w:t>
            </w:r>
          </w:p>
        </w:tc>
        <w:tc>
          <w:tcPr>
            <w:tcW w:w="4788" w:type="dxa"/>
          </w:tcPr>
          <w:p w14:paraId="7E57241F">
            <w:pPr>
              <w:spacing w:line="240" w:lineRule="auto"/>
            </w:pPr>
            <w:r>
              <w:rPr>
                <w:rFonts w:ascii="Times New Roman" w:hAnsi="Times New Roman" w:eastAsia="Times New Roman" w:cs="Times New Roman"/>
                <w:color w:val="000000"/>
              </w:rPr>
              <w:t>Yêu cầu / cách kiểm tra</w:t>
            </w:r>
          </w:p>
        </w:tc>
      </w:tr>
      <w:tr w14:paraId="7276144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88" w:type="dxa"/>
          </w:tcPr>
          <w:p w14:paraId="4E2485FA">
            <w:pPr>
              <w:spacing w:line="240" w:lineRule="auto"/>
            </w:pPr>
            <w:r>
              <w:rPr>
                <w:rFonts w:ascii="Times New Roman" w:hAnsi="Times New Roman" w:eastAsia="Times New Roman" w:cs="Times New Roman"/>
                <w:color w:val="000000"/>
              </w:rPr>
              <w:t>Máy phát triển</w:t>
            </w:r>
          </w:p>
        </w:tc>
        <w:tc>
          <w:tcPr>
            <w:tcW w:w="4788" w:type="dxa"/>
          </w:tcPr>
          <w:p w14:paraId="130491E6">
            <w:pPr>
              <w:spacing w:line="240" w:lineRule="auto"/>
            </w:pPr>
            <w:r>
              <w:rPr>
                <w:rFonts w:ascii="Times New Roman" w:hAnsi="Times New Roman" w:eastAsia="Times New Roman" w:cs="Times New Roman"/>
                <w:color w:val="000000"/>
              </w:rPr>
              <w:t>Máy tính đã cài Flutter, Dart và Android SDK; nên có Android Studio hoặc VS Code.</w:t>
            </w:r>
          </w:p>
        </w:tc>
      </w:tr>
      <w:tr w14:paraId="55A0D8B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88" w:type="dxa"/>
          </w:tcPr>
          <w:p w14:paraId="2E264CA2">
            <w:pPr>
              <w:spacing w:line="240" w:lineRule="auto"/>
            </w:pPr>
            <w:r>
              <w:rPr>
                <w:rFonts w:ascii="Times New Roman" w:hAnsi="Times New Roman" w:eastAsia="Times New Roman" w:cs="Times New Roman"/>
                <w:color w:val="000000"/>
              </w:rPr>
              <w:t>Thiết bị kiểm thử</w:t>
            </w:r>
          </w:p>
        </w:tc>
        <w:tc>
          <w:tcPr>
            <w:tcW w:w="4788" w:type="dxa"/>
          </w:tcPr>
          <w:p w14:paraId="1FFAD37A">
            <w:pPr>
              <w:spacing w:line="240" w:lineRule="auto"/>
            </w:pPr>
            <w:r>
              <w:rPr>
                <w:rFonts w:ascii="Times New Roman" w:hAnsi="Times New Roman" w:eastAsia="Times New Roman" w:cs="Times New Roman"/>
                <w:color w:val="000000"/>
              </w:rPr>
              <w:t>Hai máy Android; hoặc một máy Android và một trình giả lập có hỗ trợ camera/micro.</w:t>
            </w:r>
          </w:p>
        </w:tc>
      </w:tr>
      <w:tr w14:paraId="6C6E24E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88" w:type="dxa"/>
          </w:tcPr>
          <w:p w14:paraId="1C446F59">
            <w:pPr>
              <w:spacing w:line="240" w:lineRule="auto"/>
            </w:pPr>
            <w:r>
              <w:rPr>
                <w:rFonts w:ascii="Times New Roman" w:hAnsi="Times New Roman" w:eastAsia="Times New Roman" w:cs="Times New Roman"/>
                <w:color w:val="000000"/>
              </w:rPr>
              <w:t>Tài khoản Agora</w:t>
            </w:r>
          </w:p>
        </w:tc>
        <w:tc>
          <w:tcPr>
            <w:tcW w:w="4788" w:type="dxa"/>
          </w:tcPr>
          <w:p w14:paraId="59767BF6">
            <w:pPr>
              <w:spacing w:line="240" w:lineRule="auto"/>
            </w:pPr>
            <w:r>
              <w:rPr>
                <w:rFonts w:ascii="Times New Roman" w:hAnsi="Times New Roman" w:eastAsia="Times New Roman" w:cs="Times New Roman"/>
                <w:color w:val="000000"/>
              </w:rPr>
              <w:t>Có quyền truy cập Agora Console để lấy App ID và (nếu cần) RTC token.</w:t>
            </w:r>
          </w:p>
        </w:tc>
      </w:tr>
      <w:tr w14:paraId="43FA157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88" w:type="dxa"/>
          </w:tcPr>
          <w:p w14:paraId="43308DF4">
            <w:pPr>
              <w:spacing w:line="240" w:lineRule="auto"/>
            </w:pPr>
            <w:r>
              <w:rPr>
                <w:rFonts w:ascii="Times New Roman" w:hAnsi="Times New Roman" w:eastAsia="Times New Roman" w:cs="Times New Roman"/>
                <w:color w:val="000000"/>
              </w:rPr>
              <w:t>Kết nối mạng</w:t>
            </w:r>
          </w:p>
        </w:tc>
        <w:tc>
          <w:tcPr>
            <w:tcW w:w="4788" w:type="dxa"/>
          </w:tcPr>
          <w:p w14:paraId="79FD2857">
            <w:pPr>
              <w:spacing w:line="240" w:lineRule="auto"/>
            </w:pPr>
            <w:r>
              <w:rPr>
                <w:rFonts w:ascii="Times New Roman" w:hAnsi="Times New Roman" w:eastAsia="Times New Roman" w:cs="Times New Roman"/>
                <w:color w:val="000000"/>
              </w:rPr>
              <w:t>Thiết bị có Internet ổn định; quyền truy cập micro/camera đã cấp.</w:t>
            </w:r>
          </w:p>
        </w:tc>
      </w:tr>
      <w:tr w14:paraId="34A2B9E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88" w:type="dxa"/>
          </w:tcPr>
          <w:p w14:paraId="19B7BB80">
            <w:pPr>
              <w:spacing w:line="240" w:lineRule="auto"/>
            </w:pPr>
            <w:r>
              <w:rPr>
                <w:rFonts w:ascii="Times New Roman" w:hAnsi="Times New Roman" w:eastAsia="Times New Roman" w:cs="Times New Roman"/>
                <w:color w:val="000000"/>
              </w:rPr>
              <w:t>Thư viện theo README</w:t>
            </w:r>
          </w:p>
        </w:tc>
        <w:tc>
          <w:tcPr>
            <w:tcW w:w="4788" w:type="dxa"/>
          </w:tcPr>
          <w:p w14:paraId="46004668">
            <w:pPr>
              <w:spacing w:line="240" w:lineRule="auto"/>
            </w:pPr>
            <w:r>
              <w:rPr>
                <w:rFonts w:ascii="Times New Roman" w:hAnsi="Times New Roman" w:eastAsia="Times New Roman" w:cs="Times New Roman"/>
                <w:color w:val="000000"/>
              </w:rPr>
              <w:t>agora_rtc_engine: 6.6.4; permission_handler: 12.0.3.</w:t>
            </w:r>
          </w:p>
        </w:tc>
      </w:tr>
    </w:tbl>
    <w:p w14:paraId="680CD070">
      <w:bookmarkStart w:id="0" w:name="_GoBack"/>
      <w:bookmarkEnd w:id="0"/>
    </w:p>
    <w:p w14:paraId="2028E3BD">
      <w:pPr>
        <w:pStyle w:val="2"/>
      </w:pPr>
      <w:r>
        <w:rPr>
          <w:rFonts w:ascii="Times New Roman" w:hAnsi="Times New Roman" w:eastAsia="Times New Roman" w:cs="Times New Roman"/>
          <w:color w:val="000000"/>
        </w:rPr>
        <w:t>3. Kiểm tra môi trường Flutter</w:t>
      </w:r>
    </w:p>
    <w:p w14:paraId="4885909C">
      <w:pPr>
        <w:pStyle w:val="29"/>
      </w:pPr>
      <w:r>
        <w:rPr>
          <w:rFonts w:ascii="Times New Roman" w:hAnsi="Times New Roman" w:eastAsia="Times New Roman" w:cs="Times New Roman"/>
          <w:color w:val="000000"/>
        </w:rPr>
        <w:t>Mở Terminal hoặc PowerShell tại máy tính phát triển.</w:t>
      </w:r>
    </w:p>
    <w:p w14:paraId="3CAD5AAE">
      <w:pPr>
        <w:pStyle w:val="29"/>
      </w:pPr>
      <w:r>
        <w:rPr>
          <w:rFonts w:ascii="Times New Roman" w:hAnsi="Times New Roman" w:eastAsia="Times New Roman" w:cs="Times New Roman"/>
          <w:color w:val="000000"/>
        </w:rPr>
        <w:t>Kiểm tra Flutter đã nhận diện được bằng lệnh sau:</w:t>
      </w:r>
    </w:p>
    <w:p w14:paraId="551CB005">
      <w:pPr>
        <w:spacing w:before="60" w:after="140"/>
        <w:ind w:left="360"/>
      </w:pPr>
      <w:r>
        <w:rPr>
          <w:rFonts w:ascii="Times New Roman" w:hAnsi="Times New Roman" w:eastAsia="Times New Roman" w:cs="Times New Roman"/>
          <w:color w:val="000000"/>
          <w:sz w:val="18"/>
        </w:rPr>
        <w:t>flutter --version</w:t>
      </w:r>
    </w:p>
    <w:p w14:paraId="447B54B0">
      <w:pPr>
        <w:pStyle w:val="29"/>
      </w:pPr>
      <w:r>
        <w:rPr>
          <w:rFonts w:ascii="Times New Roman" w:hAnsi="Times New Roman" w:eastAsia="Times New Roman" w:cs="Times New Roman"/>
          <w:color w:val="000000"/>
        </w:rPr>
        <w:t>Kiểm tra hệ thống Android SDK, giấy phép và thiết bị:</w:t>
      </w:r>
    </w:p>
    <w:p w14:paraId="56CC268C">
      <w:pPr>
        <w:spacing w:before="60" w:after="140"/>
        <w:ind w:left="360"/>
      </w:pPr>
      <w:r>
        <w:rPr>
          <w:rFonts w:ascii="Times New Roman" w:hAnsi="Times New Roman" w:eastAsia="Times New Roman" w:cs="Times New Roman"/>
          <w:color w:val="000000"/>
          <w:sz w:val="18"/>
        </w:rPr>
        <w:t>flutter doctor</w:t>
      </w:r>
      <w:r>
        <w:rPr>
          <w:rFonts w:ascii="Times New Roman" w:hAnsi="Times New Roman" w:eastAsia="Times New Roman" w:cs="Times New Roman"/>
          <w:color w:val="000000"/>
          <w:sz w:val="18"/>
        </w:rPr>
        <w:br w:type="textWrapping"/>
      </w:r>
      <w:r>
        <w:rPr>
          <w:rFonts w:ascii="Times New Roman" w:hAnsi="Times New Roman" w:eastAsia="Times New Roman" w:cs="Times New Roman"/>
          <w:color w:val="000000"/>
          <w:sz w:val="18"/>
        </w:rPr>
        <w:t>flutter devices</w:t>
      </w:r>
    </w:p>
    <w:p w14:paraId="5C64A9F4">
      <w:r>
        <w:rPr>
          <w:rFonts w:ascii="Times New Roman" w:hAnsi="Times New Roman" w:eastAsia="Times New Roman" w:cs="Times New Roman"/>
          <w:color w:val="000000"/>
        </w:rPr>
        <w:t>Nếu flutter không được nhận diện, cần cài Flutter SDK và thêm thư mục bin của Flutter vào PATH. Nếu flutter doctor báo Android toolchain hoặc Android SDK không đạt, hoàn tất các thành phần được công cụ yêu cầu. Đây là bước kiểm tra bổ sung, không được mô tả trong README gốc.</w:t>
      </w:r>
    </w:p>
    <w:p w14:paraId="3D62E2B7">
      <w:pPr>
        <w:pStyle w:val="2"/>
      </w:pPr>
      <w:r>
        <w:rPr>
          <w:rFonts w:ascii="Times New Roman" w:hAnsi="Times New Roman" w:eastAsia="Times New Roman" w:cs="Times New Roman"/>
          <w:color w:val="000000"/>
        </w:rPr>
        <w:t>4. Mở dự án và tải thư viện</w:t>
      </w:r>
    </w:p>
    <w:p w14:paraId="72240AD9">
      <w:pPr>
        <w:pStyle w:val="29"/>
      </w:pPr>
      <w:r>
        <w:rPr>
          <w:rFonts w:ascii="Times New Roman" w:hAnsi="Times New Roman" w:eastAsia="Times New Roman" w:cs="Times New Roman"/>
          <w:color w:val="000000"/>
        </w:rPr>
        <w:t>Giải nén hoặc sao chép toàn bộ mã nguồn dự án vào một thư mục riêng.</w:t>
      </w:r>
    </w:p>
    <w:p w14:paraId="3DC0C4B0">
      <w:pPr>
        <w:pStyle w:val="29"/>
      </w:pPr>
      <w:r>
        <w:rPr>
          <w:rFonts w:ascii="Times New Roman" w:hAnsi="Times New Roman" w:eastAsia="Times New Roman" w:cs="Times New Roman"/>
          <w:color w:val="000000"/>
        </w:rPr>
        <w:t>Mở thư mục gốc dự án bằng Android Studio hoặc VS Code. Kiểm tra có tệp pubspec.yaml.</w:t>
      </w:r>
    </w:p>
    <w:p w14:paraId="2253E0BA">
      <w:pPr>
        <w:pStyle w:val="29"/>
      </w:pPr>
      <w:r>
        <w:rPr>
          <w:rFonts w:ascii="Times New Roman" w:hAnsi="Times New Roman" w:eastAsia="Times New Roman" w:cs="Times New Roman"/>
          <w:color w:val="000000"/>
        </w:rPr>
        <w:t>Trong Terminal tại đúng thư mục gốc, chạy:</w:t>
      </w:r>
    </w:p>
    <w:p w14:paraId="4D362BD0">
      <w:pPr>
        <w:spacing w:before="60" w:after="140"/>
        <w:ind w:left="360"/>
      </w:pPr>
      <w:r>
        <w:rPr>
          <w:rFonts w:ascii="Times New Roman" w:hAnsi="Times New Roman" w:eastAsia="Times New Roman" w:cs="Times New Roman"/>
          <w:color w:val="000000"/>
          <w:sz w:val="18"/>
        </w:rPr>
        <w:t>flutter pub get</w:t>
      </w:r>
    </w:p>
    <w:p w14:paraId="2AFBFF02">
      <w:pPr>
        <w:pStyle w:val="29"/>
      </w:pPr>
      <w:r>
        <w:rPr>
          <w:rFonts w:ascii="Times New Roman" w:hAnsi="Times New Roman" w:eastAsia="Times New Roman" w:cs="Times New Roman"/>
          <w:color w:val="000000"/>
        </w:rPr>
        <w:t>Đợi thông báo hoàn tất cài đặt dependency. Nếu có lỗi, kiểm tra Internet và phiên bản Flutter. Không cần tự đổi phiên bản thư viện khi chưa đánh giá tương thích.</w:t>
      </w:r>
    </w:p>
    <w:p w14:paraId="3521F697">
      <w:pPr>
        <w:pStyle w:val="2"/>
      </w:pPr>
      <w:r>
        <w:rPr>
          <w:rFonts w:ascii="Times New Roman" w:hAnsi="Times New Roman" w:eastAsia="Times New Roman" w:cs="Times New Roman"/>
          <w:color w:val="000000"/>
        </w:rPr>
        <w:t>5. Tạo và lấy cấu hình Agora</w:t>
      </w:r>
    </w:p>
    <w:p w14:paraId="5360B01C">
      <w:pPr>
        <w:pStyle w:val="29"/>
      </w:pPr>
      <w:r>
        <w:rPr>
          <w:rFonts w:ascii="Times New Roman" w:hAnsi="Times New Roman" w:eastAsia="Times New Roman" w:cs="Times New Roman"/>
          <w:color w:val="000000"/>
        </w:rPr>
        <w:t>Truy cập https://console.agora.io và đăng nhập tài khoản Agora.</w:t>
      </w:r>
    </w:p>
    <w:p w14:paraId="066E2DB9">
      <w:pPr>
        <w:pStyle w:val="29"/>
      </w:pPr>
      <w:r>
        <w:rPr>
          <w:rFonts w:ascii="Times New Roman" w:hAnsi="Times New Roman" w:eastAsia="Times New Roman" w:cs="Times New Roman"/>
          <w:color w:val="000000"/>
        </w:rPr>
        <w:t>Mở dự án Agora phù hợp hoặc tạo dự án mới từ giao diện Console. Cách đặt tên menu có thể thay đổi theo giao diện hiện hành.</w:t>
      </w:r>
    </w:p>
    <w:p w14:paraId="6CFF4B34">
      <w:pPr>
        <w:pStyle w:val="29"/>
      </w:pPr>
      <w:r>
        <w:rPr>
          <w:rFonts w:ascii="Times New Roman" w:hAnsi="Times New Roman" w:eastAsia="Times New Roman" w:cs="Times New Roman"/>
          <w:color w:val="000000"/>
        </w:rPr>
        <w:t>Tìm và sao chép App ID của dự án. App ID là mã định danh ứng dụng dùng khi kết nối tới dịch vụ Agora.</w:t>
      </w:r>
    </w:p>
    <w:p w14:paraId="1E5C5D86">
      <w:pPr>
        <w:pStyle w:val="29"/>
      </w:pPr>
      <w:r>
        <w:rPr>
          <w:rFonts w:ascii="Times New Roman" w:hAnsi="Times New Roman" w:eastAsia="Times New Roman" w:cs="Times New Roman"/>
          <w:color w:val="000000"/>
        </w:rPr>
        <w:t>Kiểm tra cấu hình xác thực của dự án: nếu bật App Certificate/token authentication, phải chuẩn bị RTC token hợp lệ cho đúng Channel ID được nhập trong ứng dụng.</w:t>
      </w:r>
    </w:p>
    <w:p w14:paraId="7846C5CB">
      <w:r>
        <w:rPr>
          <w:rFonts w:ascii="Times New Roman" w:hAnsi="Times New Roman" w:eastAsia="Times New Roman" w:cs="Times New Roman"/>
          <w:color w:val="000000"/>
        </w:rPr>
        <w:t>Lưu ý: App ID không phải Channel ID. App ID xác định dự án Agora, còn Channel ID xác định phòng gọi mà hai thiết bị phải tham gia giống nhau.</w:t>
      </w:r>
    </w:p>
    <w:p w14:paraId="11C7609B">
      <w:pPr>
        <w:pStyle w:val="2"/>
      </w:pPr>
      <w:r>
        <w:rPr>
          <w:rFonts w:ascii="Times New Roman" w:hAnsi="Times New Roman" w:eastAsia="Times New Roman" w:cs="Times New Roman"/>
          <w:color w:val="000000"/>
        </w:rPr>
        <w:t>6. Chạy ứng dụng không truyền RTC token</w:t>
      </w:r>
    </w:p>
    <w:p w14:paraId="2C2A1C5E">
      <w:r>
        <w:rPr>
          <w:rFonts w:ascii="Times New Roman" w:hAnsi="Times New Roman" w:eastAsia="Times New Roman" w:cs="Times New Roman"/>
          <w:color w:val="000000"/>
        </w:rPr>
        <w:t>Chỉ dùng đường chạy này nếu cấu hình dự án Agora cho phép kết nối không cần token; nếu bật xác thực token, sử dụng Mục 7.</w:t>
      </w:r>
    </w:p>
    <w:p w14:paraId="72AEEB19">
      <w:pPr>
        <w:pStyle w:val="29"/>
      </w:pPr>
      <w:r>
        <w:rPr>
          <w:rFonts w:ascii="Times New Roman" w:hAnsi="Times New Roman" w:eastAsia="Times New Roman" w:cs="Times New Roman"/>
          <w:color w:val="000000"/>
        </w:rPr>
        <w:t>Kết nối thiết bị Android với máy phát triển hoặc mở emulator.</w:t>
      </w:r>
    </w:p>
    <w:p w14:paraId="77CCBF31">
      <w:pPr>
        <w:pStyle w:val="29"/>
      </w:pPr>
      <w:r>
        <w:rPr>
          <w:rFonts w:ascii="Times New Roman" w:hAnsi="Times New Roman" w:eastAsia="Times New Roman" w:cs="Times New Roman"/>
          <w:color w:val="000000"/>
        </w:rPr>
        <w:t>Tại Terminal trong thư mục dự án, chạy đúng mẫu lệnh từ README:</w:t>
      </w:r>
    </w:p>
    <w:p w14:paraId="28CF75AE">
      <w:pPr>
        <w:spacing w:before="60" w:after="140"/>
        <w:ind w:left="360"/>
      </w:pPr>
      <w:r>
        <w:rPr>
          <w:rFonts w:ascii="Times New Roman" w:hAnsi="Times New Roman" w:eastAsia="Times New Roman" w:cs="Times New Roman"/>
          <w:color w:val="000000"/>
          <w:sz w:val="18"/>
        </w:rPr>
        <w:t>flutter run --dart-define=AGORA_APP_ID=APP_ID_CUA_BAN</w:t>
      </w:r>
    </w:p>
    <w:p w14:paraId="1A373E50">
      <w:pPr>
        <w:pStyle w:val="29"/>
      </w:pPr>
      <w:r>
        <w:rPr>
          <w:rFonts w:ascii="Times New Roman" w:hAnsi="Times New Roman" w:eastAsia="Times New Roman" w:cs="Times New Roman"/>
          <w:color w:val="000000"/>
        </w:rPr>
        <w:t>Thay APP_ID_CUA_BAN bằng App ID thực tế lấy từ Agora Console.</w:t>
      </w:r>
    </w:p>
    <w:p w14:paraId="25AA7B8F">
      <w:pPr>
        <w:pStyle w:val="29"/>
      </w:pPr>
      <w:r>
        <w:rPr>
          <w:rFonts w:ascii="Times New Roman" w:hAnsi="Times New Roman" w:eastAsia="Times New Roman" w:cs="Times New Roman"/>
          <w:color w:val="000000"/>
        </w:rPr>
        <w:t>Khi cài đặt thành công, mở ứng dụng trên thiết bị và chuyển sang phần gọi video.</w:t>
      </w:r>
    </w:p>
    <w:p w14:paraId="07C5DE59">
      <w:pPr>
        <w:pStyle w:val="2"/>
      </w:pPr>
      <w:r>
        <w:rPr>
          <w:rFonts w:ascii="Times New Roman" w:hAnsi="Times New Roman" w:eastAsia="Times New Roman" w:cs="Times New Roman"/>
          <w:color w:val="000000"/>
        </w:rPr>
        <w:t>7. Chạy ứng dụng có RTC token</w:t>
      </w:r>
    </w:p>
    <w:p w14:paraId="782CC898">
      <w:r>
        <w:rPr>
          <w:rFonts w:ascii="Times New Roman" w:hAnsi="Times New Roman" w:eastAsia="Times New Roman" w:cs="Times New Roman"/>
          <w:color w:val="000000"/>
        </w:rPr>
        <w:t>Nếu dự án bật App Certificate/token authentication, cần tạo token RTC phù hợp từ Agora Console hoặc token server. Token phải khớp Channel ID dự kiến tham gia và còn hiệu lực tại thời điểm chạy.</w:t>
      </w:r>
    </w:p>
    <w:p w14:paraId="2FF4682E">
      <w:pPr>
        <w:pStyle w:val="29"/>
      </w:pPr>
      <w:r>
        <w:rPr>
          <w:rFonts w:ascii="Times New Roman" w:hAnsi="Times New Roman" w:eastAsia="Times New Roman" w:cs="Times New Roman"/>
          <w:color w:val="000000"/>
        </w:rPr>
        <w:t>Chọn Channel ID dự kiến, ví dụ demo_agora.</w:t>
      </w:r>
    </w:p>
    <w:p w14:paraId="32C46425">
      <w:pPr>
        <w:pStyle w:val="29"/>
      </w:pPr>
      <w:r>
        <w:rPr>
          <w:rFonts w:ascii="Times New Roman" w:hAnsi="Times New Roman" w:eastAsia="Times New Roman" w:cs="Times New Roman"/>
          <w:color w:val="000000"/>
        </w:rPr>
        <w:t>Tạo RTC token tương ứng với cấu hình dự án và Channel ID này. Các lựa chọn UID/role (nếu Console yêu cầu) phải phù hợp với ứng dụng và cách token được tạo.</w:t>
      </w:r>
    </w:p>
    <w:p w14:paraId="19230D28">
      <w:pPr>
        <w:pStyle w:val="29"/>
      </w:pPr>
      <w:r>
        <w:rPr>
          <w:rFonts w:ascii="Times New Roman" w:hAnsi="Times New Roman" w:eastAsia="Times New Roman" w:cs="Times New Roman"/>
          <w:color w:val="000000"/>
        </w:rPr>
        <w:t>Chạy lệnh sau, thay các giá trị mẫu bằng giá trị thực tế:</w:t>
      </w:r>
    </w:p>
    <w:p w14:paraId="1C3EA14D">
      <w:pPr>
        <w:spacing w:before="60" w:after="140"/>
        <w:ind w:left="360"/>
      </w:pPr>
      <w:r>
        <w:rPr>
          <w:rFonts w:ascii="Times New Roman" w:hAnsi="Times New Roman" w:eastAsia="Times New Roman" w:cs="Times New Roman"/>
          <w:color w:val="000000"/>
          <w:sz w:val="18"/>
        </w:rPr>
        <w:t>flutter run --dart-define=AGORA_APP_ID=APP_ID_CUA_BAN --dart-define=AGORA_TOKEN=TOKEN_RTC_CUA_BAN</w:t>
      </w:r>
    </w:p>
    <w:p w14:paraId="7B05DA90">
      <w:pPr>
        <w:pStyle w:val="29"/>
      </w:pPr>
      <w:r>
        <w:rPr>
          <w:rFonts w:ascii="Times New Roman" w:hAnsi="Times New Roman" w:eastAsia="Times New Roman" w:cs="Times New Roman"/>
          <w:color w:val="000000"/>
        </w:rPr>
        <w:t>Nếu đổi Channel ID hoặc token hết hạn, cần tạo lại token thích hợp và chạy lại nếu dự án lấy token từ dart-define khi khởi động.</w:t>
      </w:r>
    </w:p>
    <w:p w14:paraId="1C6C74F5">
      <w:r>
        <w:rPr>
          <w:rFonts w:ascii="Times New Roman" w:hAnsi="Times New Roman" w:eastAsia="Times New Roman" w:cs="Times New Roman"/>
          <w:color w:val="000000"/>
        </w:rPr>
        <w:t>Bảo mật: Token tạo thủ công chỉ phù hợp demo ngắn. Ứng dụng thực tế nên dùng token server; không nhúng App Certificate hay bí mật ký token vào mã ứng dụng.</w:t>
      </w:r>
    </w:p>
    <w:p w14:paraId="0F4F7070">
      <w:pPr>
        <w:pStyle w:val="2"/>
      </w:pPr>
      <w:r>
        <w:rPr>
          <w:rFonts w:ascii="Times New Roman" w:hAnsi="Times New Roman" w:eastAsia="Times New Roman" w:cs="Times New Roman"/>
          <w:color w:val="000000"/>
        </w:rPr>
        <w:t>8. Thao tác gọi video giữa hai thiết bị</w:t>
      </w:r>
    </w:p>
    <w:p w14:paraId="0B8F0F2E">
      <w:pPr>
        <w:pStyle w:val="29"/>
      </w:pPr>
      <w:r>
        <w:rPr>
          <w:rFonts w:ascii="Times New Roman" w:hAnsi="Times New Roman" w:eastAsia="Times New Roman" w:cs="Times New Roman"/>
          <w:color w:val="000000"/>
        </w:rPr>
        <w:t>Cài hoặc chạy cùng một ứng dụng trên Thiết bị A và Thiết bị B.</w:t>
      </w:r>
    </w:p>
    <w:p w14:paraId="7AED31A1">
      <w:pPr>
        <w:pStyle w:val="29"/>
      </w:pPr>
      <w:r>
        <w:rPr>
          <w:rFonts w:ascii="Times New Roman" w:hAnsi="Times New Roman" w:eastAsia="Times New Roman" w:cs="Times New Roman"/>
          <w:color w:val="000000"/>
        </w:rPr>
        <w:t>Trên cả hai thiết bị, nhập chính xác cùng Channel ID, ví dụ demo_agora. Ký tự, dấu cách và chữ hoa/thường phải thống nhất.</w:t>
      </w:r>
    </w:p>
    <w:p w14:paraId="1D02399A">
      <w:pPr>
        <w:pStyle w:val="29"/>
      </w:pPr>
      <w:r>
        <w:rPr>
          <w:rFonts w:ascii="Times New Roman" w:hAnsi="Times New Roman" w:eastAsia="Times New Roman" w:cs="Times New Roman"/>
          <w:color w:val="000000"/>
        </w:rPr>
        <w:t>Khi hệ thống yêu cầu, cho phép ứng dụng truy cập camera và micro.</w:t>
      </w:r>
    </w:p>
    <w:p w14:paraId="76BAEE08">
      <w:pPr>
        <w:pStyle w:val="29"/>
      </w:pPr>
      <w:r>
        <w:rPr>
          <w:rFonts w:ascii="Times New Roman" w:hAnsi="Times New Roman" w:eastAsia="Times New Roman" w:cs="Times New Roman"/>
          <w:color w:val="000000"/>
        </w:rPr>
        <w:t>Trên Thiết bị A, nhấn “Tham gia cuộc gọi”. Thực hiện tương tự trên Thiết bị B.</w:t>
      </w:r>
    </w:p>
    <w:p w14:paraId="7E474BB9">
      <w:pPr>
        <w:pStyle w:val="29"/>
      </w:pPr>
      <w:r>
        <w:rPr>
          <w:rFonts w:ascii="Times New Roman" w:hAnsi="Times New Roman" w:eastAsia="Times New Roman" w:cs="Times New Roman"/>
          <w:color w:val="000000"/>
        </w:rPr>
        <w:t>Sau khi cả hai kết nối cùng channel với App ID và token hợp lệ, quan sát khu vực hiển thị video của đối phương.</w:t>
      </w:r>
    </w:p>
    <w:p w14:paraId="1258EFA8">
      <w:pPr>
        <w:pStyle w:val="29"/>
      </w:pPr>
      <w:r>
        <w:rPr>
          <w:rFonts w:ascii="Times New Roman" w:hAnsi="Times New Roman" w:eastAsia="Times New Roman" w:cs="Times New Roman"/>
          <w:color w:val="000000"/>
        </w:rPr>
        <w:t>Lần lượt thử tắt/bật micro, tắt/bật camera, chuyển camera trước/sau và bật/tắt loa ngoài theo nút có trên ứng dụng.</w:t>
      </w:r>
    </w:p>
    <w:p w14:paraId="2D46B327">
      <w:pPr>
        <w:pStyle w:val="29"/>
      </w:pPr>
      <w:r>
        <w:rPr>
          <w:rFonts w:ascii="Times New Roman" w:hAnsi="Times New Roman" w:eastAsia="Times New Roman" w:cs="Times New Roman"/>
          <w:color w:val="000000"/>
        </w:rPr>
        <w:t>Nhấn “Kết thúc” trên từng thiết bị để rời channel.</w:t>
      </w:r>
    </w:p>
    <w:p w14:paraId="2F953927">
      <w:pPr>
        <w:pStyle w:val="2"/>
      </w:pPr>
      <w:r>
        <w:rPr>
          <w:rFonts w:ascii="Times New Roman" w:hAnsi="Times New Roman" w:eastAsia="Times New Roman" w:cs="Times New Roman"/>
          <w:color w:val="000000"/>
        </w:rPr>
        <w:t>9. Bảng kiểm thử nghiệm thu nhanh</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92"/>
        <w:gridCol w:w="3192"/>
        <w:gridCol w:w="3192"/>
      </w:tblGrid>
      <w:tr w14:paraId="283E42A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92" w:type="dxa"/>
          </w:tcPr>
          <w:p w14:paraId="6E1ED80E">
            <w:pPr>
              <w:spacing w:line="240" w:lineRule="auto"/>
            </w:pPr>
            <w:r>
              <w:rPr>
                <w:rFonts w:ascii="Times New Roman" w:hAnsi="Times New Roman" w:eastAsia="Times New Roman" w:cs="Times New Roman"/>
                <w:color w:val="000000"/>
              </w:rPr>
              <w:t>STT</w:t>
            </w:r>
          </w:p>
        </w:tc>
        <w:tc>
          <w:tcPr>
            <w:tcW w:w="3192" w:type="dxa"/>
          </w:tcPr>
          <w:p w14:paraId="507D3C5D">
            <w:pPr>
              <w:spacing w:line="240" w:lineRule="auto"/>
            </w:pPr>
            <w:r>
              <w:rPr>
                <w:rFonts w:ascii="Times New Roman" w:hAnsi="Times New Roman" w:eastAsia="Times New Roman" w:cs="Times New Roman"/>
                <w:color w:val="000000"/>
              </w:rPr>
              <w:t>Tình huống</w:t>
            </w:r>
          </w:p>
        </w:tc>
        <w:tc>
          <w:tcPr>
            <w:tcW w:w="3192" w:type="dxa"/>
          </w:tcPr>
          <w:p w14:paraId="719399FB">
            <w:pPr>
              <w:spacing w:line="240" w:lineRule="auto"/>
            </w:pPr>
            <w:r>
              <w:rPr>
                <w:rFonts w:ascii="Times New Roman" w:hAnsi="Times New Roman" w:eastAsia="Times New Roman" w:cs="Times New Roman"/>
                <w:color w:val="000000"/>
              </w:rPr>
              <w:t>Kết quả mong đợi</w:t>
            </w:r>
          </w:p>
        </w:tc>
      </w:tr>
      <w:tr w14:paraId="1898751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92" w:type="dxa"/>
          </w:tcPr>
          <w:p w14:paraId="661D8CB3">
            <w:pPr>
              <w:spacing w:line="240" w:lineRule="auto"/>
            </w:pPr>
            <w:r>
              <w:rPr>
                <w:rFonts w:ascii="Times New Roman" w:hAnsi="Times New Roman" w:eastAsia="Times New Roman" w:cs="Times New Roman"/>
                <w:color w:val="000000"/>
              </w:rPr>
              <w:t>1</w:t>
            </w:r>
          </w:p>
        </w:tc>
        <w:tc>
          <w:tcPr>
            <w:tcW w:w="3192" w:type="dxa"/>
          </w:tcPr>
          <w:p w14:paraId="691BB641">
            <w:pPr>
              <w:spacing w:line="240" w:lineRule="auto"/>
            </w:pPr>
            <w:r>
              <w:rPr>
                <w:rFonts w:ascii="Times New Roman" w:hAnsi="Times New Roman" w:eastAsia="Times New Roman" w:cs="Times New Roman"/>
                <w:color w:val="000000"/>
              </w:rPr>
              <w:t>Hai máy cùng Channel ID</w:t>
            </w:r>
          </w:p>
        </w:tc>
        <w:tc>
          <w:tcPr>
            <w:tcW w:w="3192" w:type="dxa"/>
          </w:tcPr>
          <w:p w14:paraId="1B0CD328">
            <w:pPr>
              <w:spacing w:line="240" w:lineRule="auto"/>
            </w:pPr>
            <w:r>
              <w:rPr>
                <w:rFonts w:ascii="Times New Roman" w:hAnsi="Times New Roman" w:eastAsia="Times New Roman" w:cs="Times New Roman"/>
                <w:color w:val="000000"/>
              </w:rPr>
              <w:t>Hai bên kết nối và xem được video người còn lại.</w:t>
            </w:r>
          </w:p>
        </w:tc>
      </w:tr>
      <w:tr w14:paraId="0AA2197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92" w:type="dxa"/>
          </w:tcPr>
          <w:p w14:paraId="5EA00261">
            <w:pPr>
              <w:spacing w:line="240" w:lineRule="auto"/>
            </w:pPr>
            <w:r>
              <w:rPr>
                <w:rFonts w:ascii="Times New Roman" w:hAnsi="Times New Roman" w:eastAsia="Times New Roman" w:cs="Times New Roman"/>
                <w:color w:val="000000"/>
              </w:rPr>
              <w:t>2</w:t>
            </w:r>
          </w:p>
        </w:tc>
        <w:tc>
          <w:tcPr>
            <w:tcW w:w="3192" w:type="dxa"/>
          </w:tcPr>
          <w:p w14:paraId="3474047C">
            <w:pPr>
              <w:spacing w:line="240" w:lineRule="auto"/>
            </w:pPr>
            <w:r>
              <w:rPr>
                <w:rFonts w:ascii="Times New Roman" w:hAnsi="Times New Roman" w:eastAsia="Times New Roman" w:cs="Times New Roman"/>
                <w:color w:val="000000"/>
              </w:rPr>
              <w:t>Hai máy khác Channel ID</w:t>
            </w:r>
          </w:p>
        </w:tc>
        <w:tc>
          <w:tcPr>
            <w:tcW w:w="3192" w:type="dxa"/>
          </w:tcPr>
          <w:p w14:paraId="0F4212A0">
            <w:pPr>
              <w:spacing w:line="240" w:lineRule="auto"/>
            </w:pPr>
            <w:r>
              <w:rPr>
                <w:rFonts w:ascii="Times New Roman" w:hAnsi="Times New Roman" w:eastAsia="Times New Roman" w:cs="Times New Roman"/>
                <w:color w:val="000000"/>
              </w:rPr>
              <w:t>Không nhìn thấy video của nhau trong cùng phiên gọi.</w:t>
            </w:r>
          </w:p>
        </w:tc>
      </w:tr>
      <w:tr w14:paraId="1E22458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92" w:type="dxa"/>
          </w:tcPr>
          <w:p w14:paraId="07E9E396">
            <w:pPr>
              <w:spacing w:line="240" w:lineRule="auto"/>
            </w:pPr>
            <w:r>
              <w:rPr>
                <w:rFonts w:ascii="Times New Roman" w:hAnsi="Times New Roman" w:eastAsia="Times New Roman" w:cs="Times New Roman"/>
                <w:color w:val="000000"/>
              </w:rPr>
              <w:t>3</w:t>
            </w:r>
          </w:p>
        </w:tc>
        <w:tc>
          <w:tcPr>
            <w:tcW w:w="3192" w:type="dxa"/>
          </w:tcPr>
          <w:p w14:paraId="767F88BD">
            <w:pPr>
              <w:spacing w:line="240" w:lineRule="auto"/>
            </w:pPr>
            <w:r>
              <w:rPr>
                <w:rFonts w:ascii="Times New Roman" w:hAnsi="Times New Roman" w:eastAsia="Times New Roman" w:cs="Times New Roman"/>
                <w:color w:val="000000"/>
              </w:rPr>
              <w:t>Tắt micro ở máy A</w:t>
            </w:r>
          </w:p>
        </w:tc>
        <w:tc>
          <w:tcPr>
            <w:tcW w:w="3192" w:type="dxa"/>
          </w:tcPr>
          <w:p w14:paraId="2F58497C">
            <w:pPr>
              <w:spacing w:line="240" w:lineRule="auto"/>
            </w:pPr>
            <w:r>
              <w:rPr>
                <w:rFonts w:ascii="Times New Roman" w:hAnsi="Times New Roman" w:eastAsia="Times New Roman" w:cs="Times New Roman"/>
                <w:color w:val="000000"/>
              </w:rPr>
              <w:t>Máy B không nghe âm thanh micro từ A.</w:t>
            </w:r>
          </w:p>
        </w:tc>
      </w:tr>
      <w:tr w14:paraId="21E4F75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92" w:type="dxa"/>
          </w:tcPr>
          <w:p w14:paraId="331B630E">
            <w:pPr>
              <w:spacing w:line="240" w:lineRule="auto"/>
            </w:pPr>
            <w:r>
              <w:rPr>
                <w:rFonts w:ascii="Times New Roman" w:hAnsi="Times New Roman" w:eastAsia="Times New Roman" w:cs="Times New Roman"/>
                <w:color w:val="000000"/>
              </w:rPr>
              <w:t>4</w:t>
            </w:r>
          </w:p>
        </w:tc>
        <w:tc>
          <w:tcPr>
            <w:tcW w:w="3192" w:type="dxa"/>
          </w:tcPr>
          <w:p w14:paraId="42D569E0">
            <w:pPr>
              <w:spacing w:line="240" w:lineRule="auto"/>
            </w:pPr>
            <w:r>
              <w:rPr>
                <w:rFonts w:ascii="Times New Roman" w:hAnsi="Times New Roman" w:eastAsia="Times New Roman" w:cs="Times New Roman"/>
                <w:color w:val="000000"/>
              </w:rPr>
              <w:t>Tắt camera ở máy A</w:t>
            </w:r>
          </w:p>
        </w:tc>
        <w:tc>
          <w:tcPr>
            <w:tcW w:w="3192" w:type="dxa"/>
          </w:tcPr>
          <w:p w14:paraId="59788903">
            <w:pPr>
              <w:spacing w:line="240" w:lineRule="auto"/>
            </w:pPr>
            <w:r>
              <w:rPr>
                <w:rFonts w:ascii="Times New Roman" w:hAnsi="Times New Roman" w:eastAsia="Times New Roman" w:cs="Times New Roman"/>
                <w:color w:val="000000"/>
              </w:rPr>
              <w:t>Luồng video A ngừng/được ẩn theo xử lý giao diện.</w:t>
            </w:r>
          </w:p>
        </w:tc>
      </w:tr>
      <w:tr w14:paraId="6D5DA7C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92" w:type="dxa"/>
          </w:tcPr>
          <w:p w14:paraId="3BD5B289">
            <w:pPr>
              <w:spacing w:line="240" w:lineRule="auto"/>
            </w:pPr>
            <w:r>
              <w:rPr>
                <w:rFonts w:ascii="Times New Roman" w:hAnsi="Times New Roman" w:eastAsia="Times New Roman" w:cs="Times New Roman"/>
                <w:color w:val="000000"/>
              </w:rPr>
              <w:t>5</w:t>
            </w:r>
          </w:p>
        </w:tc>
        <w:tc>
          <w:tcPr>
            <w:tcW w:w="3192" w:type="dxa"/>
          </w:tcPr>
          <w:p w14:paraId="51751413">
            <w:pPr>
              <w:spacing w:line="240" w:lineRule="auto"/>
            </w:pPr>
            <w:r>
              <w:rPr>
                <w:rFonts w:ascii="Times New Roman" w:hAnsi="Times New Roman" w:eastAsia="Times New Roman" w:cs="Times New Roman"/>
                <w:color w:val="000000"/>
              </w:rPr>
              <w:t>Đổi camera</w:t>
            </w:r>
          </w:p>
        </w:tc>
        <w:tc>
          <w:tcPr>
            <w:tcW w:w="3192" w:type="dxa"/>
          </w:tcPr>
          <w:p w14:paraId="59757E8A">
            <w:pPr>
              <w:spacing w:line="240" w:lineRule="auto"/>
            </w:pPr>
            <w:r>
              <w:rPr>
                <w:rFonts w:ascii="Times New Roman" w:hAnsi="Times New Roman" w:eastAsia="Times New Roman" w:cs="Times New Roman"/>
                <w:color w:val="000000"/>
              </w:rPr>
              <w:t>Hình ảnh thay đổi giữa camera trước và sau (nếu được hỗ trợ).</w:t>
            </w:r>
          </w:p>
        </w:tc>
      </w:tr>
      <w:tr w14:paraId="2BDC660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92" w:type="dxa"/>
          </w:tcPr>
          <w:p w14:paraId="5EE0B218">
            <w:pPr>
              <w:spacing w:line="240" w:lineRule="auto"/>
            </w:pPr>
            <w:r>
              <w:rPr>
                <w:rFonts w:ascii="Times New Roman" w:hAnsi="Times New Roman" w:eastAsia="Times New Roman" w:cs="Times New Roman"/>
                <w:color w:val="000000"/>
              </w:rPr>
              <w:t>6</w:t>
            </w:r>
          </w:p>
        </w:tc>
        <w:tc>
          <w:tcPr>
            <w:tcW w:w="3192" w:type="dxa"/>
          </w:tcPr>
          <w:p w14:paraId="3A8576A4">
            <w:pPr>
              <w:spacing w:line="240" w:lineRule="auto"/>
            </w:pPr>
            <w:r>
              <w:rPr>
                <w:rFonts w:ascii="Times New Roman" w:hAnsi="Times New Roman" w:eastAsia="Times New Roman" w:cs="Times New Roman"/>
                <w:color w:val="000000"/>
              </w:rPr>
              <w:t>Nhấn Kết thúc</w:t>
            </w:r>
          </w:p>
        </w:tc>
        <w:tc>
          <w:tcPr>
            <w:tcW w:w="3192" w:type="dxa"/>
          </w:tcPr>
          <w:p w14:paraId="4C06FC0C">
            <w:pPr>
              <w:spacing w:line="240" w:lineRule="auto"/>
            </w:pPr>
            <w:r>
              <w:rPr>
                <w:rFonts w:ascii="Times New Roman" w:hAnsi="Times New Roman" w:eastAsia="Times New Roman" w:cs="Times New Roman"/>
                <w:color w:val="000000"/>
              </w:rPr>
              <w:t>Thiết bị rời phòng; bên còn lại cập nhật trạng thái phù hợp.</w:t>
            </w:r>
          </w:p>
        </w:tc>
      </w:tr>
    </w:tbl>
    <w:p w14:paraId="79CE702D"/>
    <w:p w14:paraId="55A1EB48">
      <w:r>
        <w:rPr>
          <w:rFonts w:ascii="Times New Roman" w:hAnsi="Times New Roman" w:eastAsia="Times New Roman" w:cs="Times New Roman"/>
          <w:color w:val="000000"/>
        </w:rPr>
        <w:t>Bảng trên là kịch bản kiểm thử đề xuất; README không cung cấp biên bản thực thi, ảnh chụp hay kết quả build để xác nhận các mục đã đạt.</w:t>
      </w:r>
    </w:p>
    <w:p w14:paraId="74C1A13C">
      <w:pPr>
        <w:pStyle w:val="2"/>
      </w:pPr>
      <w:r>
        <w:rPr>
          <w:rFonts w:ascii="Times New Roman" w:hAnsi="Times New Roman" w:eastAsia="Times New Roman" w:cs="Times New Roman"/>
          <w:color w:val="000000"/>
        </w:rPr>
        <w:t>10. Tích hợp vào dự án Flutter khác</w:t>
      </w:r>
    </w:p>
    <w:p w14:paraId="15197BE5">
      <w:r>
        <w:rPr>
          <w:rFonts w:ascii="Times New Roman" w:hAnsi="Times New Roman" w:eastAsia="Times New Roman" w:cs="Times New Roman"/>
          <w:color w:val="000000"/>
        </w:rPr>
        <w:t>Theo README, demo có thể dùng chủ yếu từ một tệp giao diện và logic.</w:t>
      </w:r>
    </w:p>
    <w:p w14:paraId="4062E752">
      <w:pPr>
        <w:pStyle w:val="29"/>
      </w:pPr>
      <w:r>
        <w:rPr>
          <w:rFonts w:ascii="Times New Roman" w:hAnsi="Times New Roman" w:eastAsia="Times New Roman" w:cs="Times New Roman"/>
          <w:color w:val="000000"/>
        </w:rPr>
        <w:t>Sao chép tệp lib/main.dart của demo vào dự án đích (nên sao lưu main.dart hiện tại trước).</w:t>
      </w:r>
    </w:p>
    <w:p w14:paraId="354CB758">
      <w:pPr>
        <w:pStyle w:val="29"/>
      </w:pPr>
      <w:r>
        <w:rPr>
          <w:rFonts w:ascii="Times New Roman" w:hAnsi="Times New Roman" w:eastAsia="Times New Roman" w:cs="Times New Roman"/>
          <w:color w:val="000000"/>
        </w:rPr>
        <w:t>Thêm hai dependency theo phiên bản nêu trong README vào pubspec.yaml:</w:t>
      </w:r>
    </w:p>
    <w:p w14:paraId="003F5BFE">
      <w:pPr>
        <w:spacing w:before="60" w:after="140"/>
        <w:ind w:left="360"/>
      </w:pPr>
      <w:r>
        <w:rPr>
          <w:rFonts w:ascii="Times New Roman" w:hAnsi="Times New Roman" w:eastAsia="Times New Roman" w:cs="Times New Roman"/>
          <w:color w:val="000000"/>
          <w:sz w:val="18"/>
        </w:rPr>
        <w:t>dependencies:</w:t>
      </w:r>
      <w:r>
        <w:rPr>
          <w:rFonts w:ascii="Times New Roman" w:hAnsi="Times New Roman" w:eastAsia="Times New Roman" w:cs="Times New Roman"/>
          <w:color w:val="000000"/>
          <w:sz w:val="18"/>
        </w:rPr>
        <w:br w:type="textWrapping"/>
      </w:r>
      <w:r>
        <w:rPr>
          <w:rFonts w:ascii="Times New Roman" w:hAnsi="Times New Roman" w:eastAsia="Times New Roman" w:cs="Times New Roman"/>
          <w:color w:val="000000"/>
          <w:sz w:val="18"/>
        </w:rPr>
        <w:t xml:space="preserve">  agora_rtc_engine: 6.6.4</w:t>
      </w:r>
      <w:r>
        <w:rPr>
          <w:rFonts w:ascii="Times New Roman" w:hAnsi="Times New Roman" w:eastAsia="Times New Roman" w:cs="Times New Roman"/>
          <w:color w:val="000000"/>
          <w:sz w:val="18"/>
        </w:rPr>
        <w:br w:type="textWrapping"/>
      </w:r>
      <w:r>
        <w:rPr>
          <w:rFonts w:ascii="Times New Roman" w:hAnsi="Times New Roman" w:eastAsia="Times New Roman" w:cs="Times New Roman"/>
          <w:color w:val="000000"/>
          <w:sz w:val="18"/>
        </w:rPr>
        <w:t xml:space="preserve">  permission_handler: 12.0.3</w:t>
      </w:r>
    </w:p>
    <w:p w14:paraId="712F4845">
      <w:pPr>
        <w:pStyle w:val="29"/>
      </w:pPr>
      <w:r>
        <w:rPr>
          <w:rFonts w:ascii="Times New Roman" w:hAnsi="Times New Roman" w:eastAsia="Times New Roman" w:cs="Times New Roman"/>
          <w:color w:val="000000"/>
        </w:rPr>
        <w:t>Kiểm tra khai báo quyền Internet, Camera, Micro tại android/app/src/main/AndroidManifest.xml. Ví dụ các khai báo quyền Android phổ biến:</w:t>
      </w:r>
    </w:p>
    <w:p w14:paraId="57DAAEA7">
      <w:pPr>
        <w:spacing w:before="60" w:after="140"/>
        <w:ind w:left="360"/>
      </w:pPr>
      <w:r>
        <w:rPr>
          <w:rFonts w:ascii="Times New Roman" w:hAnsi="Times New Roman" w:eastAsia="Times New Roman" w:cs="Times New Roman"/>
          <w:color w:val="000000"/>
          <w:sz w:val="18"/>
        </w:rPr>
        <w:t>&lt;uses-permission android:name="android.permission.INTERNET" /&gt;</w:t>
      </w:r>
      <w:r>
        <w:rPr>
          <w:rFonts w:ascii="Times New Roman" w:hAnsi="Times New Roman" w:eastAsia="Times New Roman" w:cs="Times New Roman"/>
          <w:color w:val="000000"/>
          <w:sz w:val="18"/>
        </w:rPr>
        <w:br w:type="textWrapping"/>
      </w:r>
      <w:r>
        <w:rPr>
          <w:rFonts w:ascii="Times New Roman" w:hAnsi="Times New Roman" w:eastAsia="Times New Roman" w:cs="Times New Roman"/>
          <w:color w:val="000000"/>
          <w:sz w:val="18"/>
        </w:rPr>
        <w:t>&lt;uses-permission android:name="android.permission.CAMERA" /&gt;</w:t>
      </w:r>
      <w:r>
        <w:rPr>
          <w:rFonts w:ascii="Times New Roman" w:hAnsi="Times New Roman" w:eastAsia="Times New Roman" w:cs="Times New Roman"/>
          <w:color w:val="000000"/>
          <w:sz w:val="18"/>
        </w:rPr>
        <w:br w:type="textWrapping"/>
      </w:r>
      <w:r>
        <w:rPr>
          <w:rFonts w:ascii="Times New Roman" w:hAnsi="Times New Roman" w:eastAsia="Times New Roman" w:cs="Times New Roman"/>
          <w:color w:val="000000"/>
          <w:sz w:val="18"/>
        </w:rPr>
        <w:t>&lt;uses-permission android:name="android.permission.RECORD_AUDIO" /&gt;</w:t>
      </w:r>
    </w:p>
    <w:p w14:paraId="3D6927E0">
      <w:pPr>
        <w:pStyle w:val="29"/>
      </w:pPr>
      <w:r>
        <w:rPr>
          <w:rFonts w:ascii="Times New Roman" w:hAnsi="Times New Roman" w:eastAsia="Times New Roman" w:cs="Times New Roman"/>
          <w:color w:val="000000"/>
        </w:rPr>
        <w:t>Chạy flutter pub get, sau đó chạy file trực tiếp theo cú pháp:</w:t>
      </w:r>
    </w:p>
    <w:p w14:paraId="6EEEB6F5">
      <w:pPr>
        <w:spacing w:before="60" w:after="140"/>
        <w:ind w:left="360"/>
      </w:pPr>
      <w:r>
        <w:rPr>
          <w:rFonts w:ascii="Times New Roman" w:hAnsi="Times New Roman" w:eastAsia="Times New Roman" w:cs="Times New Roman"/>
          <w:color w:val="000000"/>
          <w:sz w:val="18"/>
        </w:rPr>
        <w:t>flutter run -t lib/main.dart --dart-define=AGORA_APP_ID=APP_ID_CUA_BAN</w:t>
      </w:r>
    </w:p>
    <w:p w14:paraId="62CAFDA5">
      <w:r>
        <w:rPr>
          <w:rFonts w:ascii="Times New Roman" w:hAnsi="Times New Roman" w:eastAsia="Times New Roman" w:cs="Times New Roman"/>
          <w:color w:val="000000"/>
        </w:rPr>
        <w:t>Nếu dự án bật xác thực, thêm --dart-define=AGORA_TOKEN=TOKEN_RTC_CUA_BAN. Các quyền runtime phải được ứng dụng xin khi cần; chỉ khai báo manifest là chưa đủ trên Android hiện đại. Các thẻ quyền ở trên là ví dụ bổ sung, không trích nguyên văn từ README.</w:t>
      </w:r>
    </w:p>
    <w:p w14:paraId="12E44FE1">
      <w:pPr>
        <w:pStyle w:val="2"/>
      </w:pPr>
      <w:r>
        <w:rPr>
          <w:rFonts w:ascii="Times New Roman" w:hAnsi="Times New Roman" w:eastAsia="Times New Roman" w:cs="Times New Roman"/>
          <w:color w:val="000000"/>
        </w:rPr>
        <w:t>11. Xử lý lỗi thường gặp (hướng dẫn bổ sung)</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88"/>
        <w:gridCol w:w="4788"/>
      </w:tblGrid>
      <w:tr w14:paraId="338F37B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88" w:type="dxa"/>
          </w:tcPr>
          <w:p w14:paraId="5BF987D6">
            <w:pPr>
              <w:spacing w:line="240" w:lineRule="auto"/>
            </w:pPr>
            <w:r>
              <w:rPr>
                <w:rFonts w:ascii="Times New Roman" w:hAnsi="Times New Roman" w:eastAsia="Times New Roman" w:cs="Times New Roman"/>
                <w:color w:val="000000"/>
              </w:rPr>
              <w:t>Biểu hiện</w:t>
            </w:r>
          </w:p>
        </w:tc>
        <w:tc>
          <w:tcPr>
            <w:tcW w:w="4788" w:type="dxa"/>
          </w:tcPr>
          <w:p w14:paraId="34A97A95">
            <w:pPr>
              <w:spacing w:line="240" w:lineRule="auto"/>
            </w:pPr>
            <w:r>
              <w:rPr>
                <w:rFonts w:ascii="Times New Roman" w:hAnsi="Times New Roman" w:eastAsia="Times New Roman" w:cs="Times New Roman"/>
                <w:color w:val="000000"/>
              </w:rPr>
              <w:t>Hướng kiểm tra</w:t>
            </w:r>
          </w:p>
        </w:tc>
      </w:tr>
      <w:tr w14:paraId="626C062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88" w:type="dxa"/>
          </w:tcPr>
          <w:p w14:paraId="0A3C4625">
            <w:pPr>
              <w:spacing w:line="240" w:lineRule="auto"/>
            </w:pPr>
            <w:r>
              <w:rPr>
                <w:rFonts w:ascii="Times New Roman" w:hAnsi="Times New Roman" w:eastAsia="Times New Roman" w:cs="Times New Roman"/>
                <w:color w:val="000000"/>
              </w:rPr>
              <w:t>flutter không nhận diện</w:t>
            </w:r>
          </w:p>
        </w:tc>
        <w:tc>
          <w:tcPr>
            <w:tcW w:w="4788" w:type="dxa"/>
          </w:tcPr>
          <w:p w14:paraId="24AD069F">
            <w:pPr>
              <w:spacing w:line="240" w:lineRule="auto"/>
            </w:pPr>
            <w:r>
              <w:rPr>
                <w:rFonts w:ascii="Times New Roman" w:hAnsi="Times New Roman" w:eastAsia="Times New Roman" w:cs="Times New Roman"/>
                <w:color w:val="000000"/>
              </w:rPr>
              <w:t>Kiểm tra Flutter SDK và biến PATH, mở lại Terminal.</w:t>
            </w:r>
          </w:p>
        </w:tc>
      </w:tr>
      <w:tr w14:paraId="7D8B054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88" w:type="dxa"/>
          </w:tcPr>
          <w:p w14:paraId="21088C7C">
            <w:pPr>
              <w:spacing w:line="240" w:lineRule="auto"/>
            </w:pPr>
            <w:r>
              <w:rPr>
                <w:rFonts w:ascii="Times New Roman" w:hAnsi="Times New Roman" w:eastAsia="Times New Roman" w:cs="Times New Roman"/>
                <w:color w:val="000000"/>
              </w:rPr>
              <w:t>Không có thiết bị</w:t>
            </w:r>
          </w:p>
        </w:tc>
        <w:tc>
          <w:tcPr>
            <w:tcW w:w="4788" w:type="dxa"/>
          </w:tcPr>
          <w:p w14:paraId="6FF7FBEA">
            <w:pPr>
              <w:spacing w:line="240" w:lineRule="auto"/>
            </w:pPr>
            <w:r>
              <w:rPr>
                <w:rFonts w:ascii="Times New Roman" w:hAnsi="Times New Roman" w:eastAsia="Times New Roman" w:cs="Times New Roman"/>
                <w:color w:val="000000"/>
              </w:rPr>
              <w:t>Chạy flutter devices; kiểm tra USB debugging, cáp, emulator đang chạy.</w:t>
            </w:r>
          </w:p>
        </w:tc>
      </w:tr>
      <w:tr w14:paraId="010D4A7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88" w:type="dxa"/>
          </w:tcPr>
          <w:p w14:paraId="5A828D43">
            <w:pPr>
              <w:spacing w:line="240" w:lineRule="auto"/>
            </w:pPr>
            <w:r>
              <w:rPr>
                <w:rFonts w:ascii="Times New Roman" w:hAnsi="Times New Roman" w:eastAsia="Times New Roman" w:cs="Times New Roman"/>
                <w:color w:val="000000"/>
              </w:rPr>
              <w:t>Lỗi pub get</w:t>
            </w:r>
          </w:p>
        </w:tc>
        <w:tc>
          <w:tcPr>
            <w:tcW w:w="4788" w:type="dxa"/>
          </w:tcPr>
          <w:p w14:paraId="59720000">
            <w:pPr>
              <w:spacing w:line="240" w:lineRule="auto"/>
            </w:pPr>
            <w:r>
              <w:rPr>
                <w:rFonts w:ascii="Times New Roman" w:hAnsi="Times New Roman" w:eastAsia="Times New Roman" w:cs="Times New Roman"/>
                <w:color w:val="000000"/>
              </w:rPr>
              <w:t>Kiểm tra mạng, pubspec.yaml và khả năng tương thích dependency.</w:t>
            </w:r>
          </w:p>
        </w:tc>
      </w:tr>
      <w:tr w14:paraId="2C63C6E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88" w:type="dxa"/>
          </w:tcPr>
          <w:p w14:paraId="474DD2F8">
            <w:pPr>
              <w:spacing w:line="240" w:lineRule="auto"/>
            </w:pPr>
            <w:r>
              <w:rPr>
                <w:rFonts w:ascii="Times New Roman" w:hAnsi="Times New Roman" w:eastAsia="Times New Roman" w:cs="Times New Roman"/>
                <w:color w:val="000000"/>
              </w:rPr>
              <w:t>Không vào được phòng</w:t>
            </w:r>
          </w:p>
        </w:tc>
        <w:tc>
          <w:tcPr>
            <w:tcW w:w="4788" w:type="dxa"/>
          </w:tcPr>
          <w:p w14:paraId="6D5ADA81">
            <w:pPr>
              <w:spacing w:line="240" w:lineRule="auto"/>
            </w:pPr>
            <w:r>
              <w:rPr>
                <w:rFonts w:ascii="Times New Roman" w:hAnsi="Times New Roman" w:eastAsia="Times New Roman" w:cs="Times New Roman"/>
                <w:color w:val="000000"/>
              </w:rPr>
              <w:t>Kiểm tra App ID, Channel ID, token, thời hạn token và mạng của thiết bị.</w:t>
            </w:r>
          </w:p>
        </w:tc>
      </w:tr>
      <w:tr w14:paraId="5672EF5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88" w:type="dxa"/>
          </w:tcPr>
          <w:p w14:paraId="0738A970">
            <w:pPr>
              <w:spacing w:line="240" w:lineRule="auto"/>
            </w:pPr>
            <w:r>
              <w:rPr>
                <w:rFonts w:ascii="Times New Roman" w:hAnsi="Times New Roman" w:eastAsia="Times New Roman" w:cs="Times New Roman"/>
                <w:color w:val="000000"/>
              </w:rPr>
              <w:t>Không có hình hoặc tiếng</w:t>
            </w:r>
          </w:p>
        </w:tc>
        <w:tc>
          <w:tcPr>
            <w:tcW w:w="4788" w:type="dxa"/>
          </w:tcPr>
          <w:p w14:paraId="18A96EAD">
            <w:pPr>
              <w:spacing w:line="240" w:lineRule="auto"/>
            </w:pPr>
            <w:r>
              <w:rPr>
                <w:rFonts w:ascii="Times New Roman" w:hAnsi="Times New Roman" w:eastAsia="Times New Roman" w:cs="Times New Roman"/>
                <w:color w:val="000000"/>
              </w:rPr>
              <w:t>Kiểm tra quyền camera/micro, thiết bị camera, thao tác tắt tiếng/tắt hình.</w:t>
            </w:r>
          </w:p>
        </w:tc>
      </w:tr>
      <w:tr w14:paraId="3315930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88" w:type="dxa"/>
          </w:tcPr>
          <w:p w14:paraId="4806032A">
            <w:pPr>
              <w:spacing w:line="240" w:lineRule="auto"/>
            </w:pPr>
            <w:r>
              <w:rPr>
                <w:rFonts w:ascii="Times New Roman" w:hAnsi="Times New Roman" w:eastAsia="Times New Roman" w:cs="Times New Roman"/>
                <w:color w:val="000000"/>
              </w:rPr>
              <w:t>Chỉ một người nhìn thấy</w:t>
            </w:r>
          </w:p>
        </w:tc>
        <w:tc>
          <w:tcPr>
            <w:tcW w:w="4788" w:type="dxa"/>
          </w:tcPr>
          <w:p w14:paraId="78CE8E3F">
            <w:pPr>
              <w:spacing w:line="240" w:lineRule="auto"/>
            </w:pPr>
            <w:r>
              <w:rPr>
                <w:rFonts w:ascii="Times New Roman" w:hAnsi="Times New Roman" w:eastAsia="Times New Roman" w:cs="Times New Roman"/>
                <w:color w:val="000000"/>
              </w:rPr>
              <w:t>Xác nhận cả hai đã tham gia cùng channel và đều có kết nối hợp lệ.</w:t>
            </w:r>
          </w:p>
        </w:tc>
      </w:tr>
      <w:tr w14:paraId="52594B3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88" w:type="dxa"/>
          </w:tcPr>
          <w:p w14:paraId="014452FC">
            <w:pPr>
              <w:spacing w:line="240" w:lineRule="auto"/>
            </w:pPr>
            <w:r>
              <w:rPr>
                <w:rFonts w:ascii="Times New Roman" w:hAnsi="Times New Roman" w:eastAsia="Times New Roman" w:cs="Times New Roman"/>
                <w:color w:val="000000"/>
              </w:rPr>
              <w:t>Hơn hai người không hiển thị đủ</w:t>
            </w:r>
          </w:p>
        </w:tc>
        <w:tc>
          <w:tcPr>
            <w:tcW w:w="4788" w:type="dxa"/>
          </w:tcPr>
          <w:p w14:paraId="6F6B4EC0">
            <w:pPr>
              <w:spacing w:line="240" w:lineRule="auto"/>
            </w:pPr>
            <w:r>
              <w:rPr>
                <w:rFonts w:ascii="Times New Roman" w:hAnsi="Times New Roman" w:eastAsia="Times New Roman" w:cs="Times New Roman"/>
                <w:color w:val="000000"/>
              </w:rPr>
              <w:t>Đây là giới hạn giao diện demo được README nêu, không nhất thiết là giới hạn Agora.</w:t>
            </w:r>
          </w:p>
        </w:tc>
      </w:tr>
    </w:tbl>
    <w:p w14:paraId="79FA40D0"/>
    <w:p w14:paraId="447B57C0">
      <w:pPr>
        <w:pStyle w:val="2"/>
      </w:pPr>
      <w:r>
        <w:rPr>
          <w:rFonts w:ascii="Times New Roman" w:hAnsi="Times New Roman" w:eastAsia="Times New Roman" w:cs="Times New Roman"/>
          <w:color w:val="000000"/>
        </w:rPr>
        <w:t>12. Lưu ý an toàn và giới hạn triển khai</w:t>
      </w:r>
    </w:p>
    <w:p w14:paraId="5BBC3854">
      <w:pPr>
        <w:pStyle w:val="23"/>
      </w:pPr>
      <w:r>
        <w:rPr>
          <w:rFonts w:ascii="Times New Roman" w:hAnsi="Times New Roman" w:eastAsia="Times New Roman" w:cs="Times New Roman"/>
          <w:color w:val="000000"/>
        </w:rPr>
        <w:t>Không sao chép nguyên cấu hình App ID của dự án nguồn sang bản phát hành khác mà không xem xét chủ sở hữu và quyền sử dụng.</w:t>
      </w:r>
    </w:p>
    <w:p w14:paraId="24A09153">
      <w:pPr>
        <w:pStyle w:val="23"/>
      </w:pPr>
      <w:r>
        <w:rPr>
          <w:rFonts w:ascii="Times New Roman" w:hAnsi="Times New Roman" w:eastAsia="Times New Roman" w:cs="Times New Roman"/>
          <w:color w:val="000000"/>
        </w:rPr>
        <w:t>Không công khai App Certificate hoặc token dùng lâu dài; dùng token server khi triển khai thật.</w:t>
      </w:r>
    </w:p>
    <w:p w14:paraId="3C1EFDE9">
      <w:pPr>
        <w:pStyle w:val="23"/>
      </w:pPr>
      <w:r>
        <w:rPr>
          <w:rFonts w:ascii="Times New Roman" w:hAnsi="Times New Roman" w:eastAsia="Times New Roman" w:cs="Times New Roman"/>
          <w:color w:val="000000"/>
        </w:rPr>
        <w:t>Việc chuyển tệp main.dart vào một ứng dụng lớn có thể cần điều chỉnh import, điều hướng và vòng đời màn hình. README chỉ xác định cách tích hợp cơ bản.</w:t>
      </w:r>
    </w:p>
    <w:p w14:paraId="4C9F324F">
      <w:pPr>
        <w:pStyle w:val="23"/>
      </w:pPr>
      <w:r>
        <w:rPr>
          <w:rFonts w:ascii="Times New Roman" w:hAnsi="Times New Roman" w:eastAsia="Times New Roman" w:cs="Times New Roman"/>
          <w:color w:val="000000"/>
        </w:rPr>
        <w:t>Không khẳng định ứng dụng đã build/chạy thực tế vì README ghi rõ chưa kiểm chứng trong môi trường tạo file.</w:t>
      </w:r>
    </w:p>
    <w:p w14:paraId="1C7D8C14">
      <w:pPr>
        <w:pStyle w:val="2"/>
      </w:pPr>
      <w:r>
        <w:rPr>
          <w:rFonts w:ascii="Times New Roman" w:hAnsi="Times New Roman" w:eastAsia="Times New Roman" w:cs="Times New Roman"/>
          <w:color w:val="000000"/>
        </w:rPr>
        <w:t>13. Kết luận</w:t>
      </w:r>
    </w:p>
    <w:p w14:paraId="7270FC7D">
      <w:r>
        <w:rPr>
          <w:rFonts w:ascii="Times New Roman" w:hAnsi="Times New Roman" w:eastAsia="Times New Roman" w:cs="Times New Roman"/>
          <w:color w:val="000000"/>
        </w:rPr>
        <w:t>Hoàn thành tài liệu theo trình tự: kiểm tra Flutter → lấy App ID và token khi cần → cài dependency → chạy ứng dụng → hai thiết bị tham gia cùng Channel ID → thử chức năng và kết thúc. Với người học, yêu cầu quan trọng nhất là phân biệt App ID, Channel ID và RTC token, đồng thời hiểu demo này là gọi video theo phòng, không phải hệ thống gọi đến có chuông.</w:t>
      </w:r>
    </w:p>
    <w:p w14:paraId="2E6E95BF">
      <w:r>
        <w:rPr>
          <w:rFonts w:ascii="Times New Roman" w:hAnsi="Times New Roman" w:eastAsia="Times New Roman" w:cs="Times New Roman"/>
          <w:color w:val="000000"/>
        </w:rPr>
        <w:t>Nguồn chính: README.md “Demo gọi video Agora RTC SDK (Flutter)” được cung cấp cùng yêu cầu. Các phần kiểm tra môi trường, ví dụ manifest, bảng kiểm thử và xử lý lỗi là hướng dẫn hỗ trợ được biên soạn thêm.</w:t>
      </w:r>
    </w:p>
    <w:sectPr>
      <w:footerReference r:id="rId5" w:type="default"/>
      <w:pgSz w:w="12240" w:h="15840"/>
      <w:pgMar w:top="1224" w:right="1224" w:bottom="1123" w:left="144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837A75">
    <w:pPr>
      <w:pStyle w:val="18"/>
      <w:jc w:val="both"/>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EC5962D">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3EC5962D">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Times New Roman" w:hAnsi="Times New Roman" w:eastAsia="Times New Roman" w:cs="Times New Roman"/>
        <w:color w:val="000000"/>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Times New Roman" w:hAnsi="Times New Roman" w:eastAsia="Times New Roman" w:cs="Times New Roman"/>
        <w:color w:val="000000"/>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Times New Roman" w:hAnsi="Times New Roman" w:eastAsia="Times New Roman" w:cs="Times New Roman"/>
        <w:color w:val="000000"/>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291216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imes New Roman" w:cs="Times New Roman"/>
      <w:color w:val="000000"/>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imes New Roman" w:hAnsi="Times New Roman" w:eastAsia="Times New Roman" w:cs="Times New Roman"/>
      <w:b/>
      <w:bCs/>
      <w:color w:val="000000"/>
      <w:sz w:val="30"/>
      <w:szCs w:val="28"/>
    </w:rPr>
  </w:style>
  <w:style w:type="paragraph" w:styleId="3">
    <w:name w:val="heading 2"/>
    <w:basedOn w:val="1"/>
    <w:next w:val="1"/>
    <w:link w:val="139"/>
    <w:unhideWhenUsed/>
    <w:qFormat/>
    <w:uiPriority w:val="9"/>
    <w:pPr>
      <w:keepNext/>
      <w:keepLines/>
      <w:spacing w:before="200" w:after="0"/>
      <w:outlineLvl w:val="1"/>
    </w:pPr>
    <w:rPr>
      <w:rFonts w:ascii="Times New Roman" w:hAnsi="Times New Roman" w:eastAsia="Times New Roman" w:cs="Times New Roman"/>
      <w:b/>
      <w:bCs/>
      <w:color w:val="000000"/>
      <w:sz w:val="24"/>
      <w:szCs w:val="26"/>
    </w:rPr>
  </w:style>
  <w:style w:type="paragraph" w:styleId="4">
    <w:name w:val="heading 3"/>
    <w:basedOn w:val="1"/>
    <w:next w:val="1"/>
    <w:link w:val="140"/>
    <w:unhideWhenUsed/>
    <w:qFormat/>
    <w:uiPriority w:val="9"/>
    <w:pPr>
      <w:keepNext/>
      <w:keepLines/>
      <w:spacing w:before="200" w:after="0"/>
      <w:outlineLvl w:val="2"/>
    </w:pPr>
    <w:rPr>
      <w:rFonts w:ascii="Times New Roman" w:hAnsi="Times New Roman" w:eastAsia="Times New Roman" w:cs="Times New Roman"/>
      <w:b/>
      <w:bCs/>
      <w:color w:val="000000"/>
    </w:rPr>
  </w:style>
  <w:style w:type="paragraph" w:styleId="5">
    <w:name w:val="heading 4"/>
    <w:basedOn w:val="1"/>
    <w:next w:val="1"/>
    <w:link w:val="150"/>
    <w:semiHidden/>
    <w:unhideWhenUsed/>
    <w:qFormat/>
    <w:uiPriority w:val="9"/>
    <w:pPr>
      <w:keepNext/>
      <w:keepLines/>
      <w:spacing w:before="200" w:after="0"/>
      <w:outlineLvl w:val="3"/>
    </w:pPr>
    <w:rPr>
      <w:rFonts w:ascii="Times New Roman" w:hAnsi="Times New Roman" w:eastAsia="Times New Roman" w:cs="Times New Roman"/>
      <w:b/>
      <w:bCs/>
      <w:i/>
      <w:iCs/>
      <w:color w:val="000000"/>
    </w:rPr>
  </w:style>
  <w:style w:type="paragraph" w:styleId="6">
    <w:name w:val="heading 5"/>
    <w:basedOn w:val="1"/>
    <w:next w:val="1"/>
    <w:link w:val="151"/>
    <w:semiHidden/>
    <w:unhideWhenUsed/>
    <w:qFormat/>
    <w:uiPriority w:val="9"/>
    <w:pPr>
      <w:keepNext/>
      <w:keepLines/>
      <w:spacing w:before="200" w:after="0"/>
      <w:outlineLvl w:val="4"/>
    </w:pPr>
    <w:rPr>
      <w:rFonts w:ascii="Times New Roman" w:hAnsi="Times New Roman" w:eastAsia="Times New Roman" w:cs="Times New Roman"/>
      <w:color w:val="000000"/>
    </w:rPr>
  </w:style>
  <w:style w:type="paragraph" w:styleId="7">
    <w:name w:val="heading 6"/>
    <w:basedOn w:val="1"/>
    <w:next w:val="1"/>
    <w:link w:val="152"/>
    <w:semiHidden/>
    <w:unhideWhenUsed/>
    <w:qFormat/>
    <w:uiPriority w:val="9"/>
    <w:pPr>
      <w:keepNext/>
      <w:keepLines/>
      <w:spacing w:before="200" w:after="0"/>
      <w:outlineLvl w:val="5"/>
    </w:pPr>
    <w:rPr>
      <w:rFonts w:ascii="Times New Roman" w:hAnsi="Times New Roman" w:eastAsia="Times New Roman" w:cs="Times New Roman"/>
      <w:i/>
      <w:iCs/>
      <w:color w:val="000000"/>
    </w:rPr>
  </w:style>
  <w:style w:type="paragraph" w:styleId="8">
    <w:name w:val="heading 7"/>
    <w:basedOn w:val="1"/>
    <w:next w:val="1"/>
    <w:link w:val="153"/>
    <w:semiHidden/>
    <w:unhideWhenUsed/>
    <w:qFormat/>
    <w:uiPriority w:val="9"/>
    <w:pPr>
      <w:keepNext/>
      <w:keepLines/>
      <w:spacing w:before="200" w:after="0"/>
      <w:outlineLvl w:val="6"/>
    </w:pPr>
    <w:rPr>
      <w:rFonts w:ascii="Times New Roman" w:hAnsi="Times New Roman" w:eastAsia="Times New Roman" w:cs="Times New Roman"/>
      <w:i/>
      <w:iCs/>
      <w:color w:val="000000"/>
    </w:rPr>
  </w:style>
  <w:style w:type="paragraph" w:styleId="9">
    <w:name w:val="heading 8"/>
    <w:basedOn w:val="1"/>
    <w:next w:val="1"/>
    <w:link w:val="154"/>
    <w:semiHidden/>
    <w:unhideWhenUsed/>
    <w:qFormat/>
    <w:uiPriority w:val="9"/>
    <w:pPr>
      <w:keepNext/>
      <w:keepLines/>
      <w:spacing w:before="200" w:after="0"/>
      <w:outlineLvl w:val="7"/>
    </w:pPr>
    <w:rPr>
      <w:rFonts w:ascii="Times New Roman" w:hAnsi="Times New Roman" w:eastAsia="Times New Roman" w:cs="Times New Roman"/>
      <w:color w:val="000000"/>
      <w:sz w:val="20"/>
      <w:szCs w:val="20"/>
    </w:rPr>
  </w:style>
  <w:style w:type="paragraph" w:styleId="10">
    <w:name w:val="heading 9"/>
    <w:basedOn w:val="1"/>
    <w:next w:val="1"/>
    <w:link w:val="155"/>
    <w:semiHidden/>
    <w:unhideWhenUsed/>
    <w:qFormat/>
    <w:uiPriority w:val="9"/>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rFonts w:ascii="Times New Roman" w:hAnsi="Times New Roman" w:eastAsia="Times New Roman" w:cs="Times New Roman"/>
      <w:color w:val="000000"/>
      <w:sz w:val="16"/>
      <w:szCs w:val="16"/>
    </w:rPr>
  </w:style>
  <w:style w:type="paragraph" w:styleId="16">
    <w:name w:val="caption"/>
    <w:basedOn w:val="1"/>
    <w:next w:val="1"/>
    <w:semiHidden/>
    <w:unhideWhenUsed/>
    <w:qFormat/>
    <w:uiPriority w:val="35"/>
    <w:pPr>
      <w:spacing w:line="240" w:lineRule="auto"/>
    </w:pPr>
    <w:rPr>
      <w:rFonts w:ascii="Times New Roman" w:hAnsi="Times New Roman" w:eastAsia="Times New Roman" w:cs="Times New Roman"/>
      <w:b/>
      <w:bCs/>
      <w:color w:val="000000"/>
      <w:sz w:val="18"/>
      <w:szCs w:val="18"/>
    </w:rPr>
  </w:style>
  <w:style w:type="character" w:styleId="17">
    <w:name w:val="Emphasis"/>
    <w:basedOn w:val="11"/>
    <w:qFormat/>
    <w:uiPriority w:val="20"/>
    <w:rPr>
      <w:rFonts w:ascii="Times New Roman" w:hAnsi="Times New Roman" w:eastAsia="Times New Roman" w:cs="Times New Roman"/>
      <w:i/>
      <w:iCs/>
      <w:color w:val="000000"/>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Times New Roman" w:cs="Times New Roman"/>
      <w:color w:val="000000"/>
      <w:sz w:val="20"/>
      <w:szCs w:val="20"/>
      <w:lang w:val="en-US" w:eastAsia="en-US" w:bidi="ar-SA"/>
    </w:rPr>
  </w:style>
  <w:style w:type="character" w:styleId="33">
    <w:name w:val="Strong"/>
    <w:basedOn w:val="11"/>
    <w:qFormat/>
    <w:uiPriority w:val="22"/>
    <w:rPr>
      <w:rFonts w:ascii="Times New Roman" w:hAnsi="Times New Roman" w:eastAsia="Times New Roman" w:cs="Times New Roman"/>
      <w:b/>
      <w:bCs/>
      <w:color w:val="000000"/>
    </w:rPr>
  </w:style>
  <w:style w:type="paragraph" w:styleId="34">
    <w:name w:val="Subtitle"/>
    <w:basedOn w:val="1"/>
    <w:next w:val="1"/>
    <w:link w:val="142"/>
    <w:qFormat/>
    <w:uiPriority w:val="11"/>
    <w:rPr>
      <w:rFonts w:ascii="Times New Roman" w:hAnsi="Times New Roman" w:eastAsia="Times New Roman" w:cs="Times New Roman"/>
      <w:i/>
      <w:iCs/>
      <w:color w:val="000000"/>
      <w:spacing w:val="15"/>
      <w:sz w:val="24"/>
      <w:szCs w:val="24"/>
    </w:rPr>
  </w:style>
  <w:style w:type="table" w:styleId="35">
    <w:name w:val="Table Grid"/>
    <w:basedOn w:val="12"/>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imes New Roman" w:hAnsi="Times New Roman" w:eastAsia="Times New Roman" w:cs="Times New Roman"/>
      <w:b/>
      <w:color w:val="000000"/>
      <w:spacing w:val="5"/>
      <w:kern w:val="28"/>
      <w:sz w:val="42"/>
      <w:szCs w:val="52"/>
    </w:rPr>
  </w:style>
  <w:style w:type="table" w:styleId="37">
    <w:name w:val="Light Shading"/>
    <w:basedOn w:val="12"/>
    <w:uiPriority w:val="60"/>
    <w:pPr>
      <w:spacing w:after="0" w:line="240" w:lineRule="auto"/>
    </w:pPr>
    <w:rPr>
      <w:rFonts w:ascii="Times New Roman" w:hAnsi="Times New Roman" w:eastAsia="Times New Roman" w:cs="Times New Roman"/>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rFonts w:ascii="Times New Roman" w:hAnsi="Times New Roman" w:eastAsia="Times New Roman" w:cs="Times New Roman"/>
        <w:b/>
        <w:bCs/>
        <w:color w:val="000000"/>
      </w:rPr>
      <w:tblPr/>
      <w:tcPr>
        <w:tcBorders>
          <w:top w:val="single" w:color="000000" w:themeColor="text1" w:sz="8" w:space="0"/>
          <w:left w:val="nil"/>
          <w:bottom w:val="single" w:color="000000" w:themeColor="text1" w:sz="8" w:space="0"/>
          <w:right w:val="nil"/>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left w:val="nil"/>
          <w:right w:val="nil"/>
          <w:insideH w:val="nil"/>
          <w:insideV w:val="nil"/>
        </w:tcBorders>
        <w:shd w:val="clear" w:color="000000" w:fill="BFBFBF" w:themeFill="text1" w:themeFillTint="3F"/>
      </w:tcPr>
    </w:tblStylePr>
    <w:tblStylePr w:type="band1Horz">
      <w:tblPr/>
      <w:tcPr>
        <w:tcBorders>
          <w:left w:val="nil"/>
          <w:right w:val="nil"/>
          <w:insideH w:val="nil"/>
          <w:insideV w:val="nil"/>
        </w:tcBorders>
        <w:shd w:val="clear" w:color="000000" w:fill="BFBFBF" w:themeFill="text1" w:themeFillTint="3F"/>
      </w:tcPr>
    </w:tblStylePr>
  </w:style>
  <w:style w:type="table" w:styleId="38">
    <w:name w:val="Light Shading Accent 1"/>
    <w:basedOn w:val="12"/>
    <w:qFormat/>
    <w:uiPriority w:val="60"/>
    <w:pPr>
      <w:spacing w:after="0" w:line="240" w:lineRule="auto"/>
    </w:pPr>
    <w:rPr>
      <w:rFonts w:ascii="Times New Roman" w:hAnsi="Times New Roman" w:eastAsia="Times New Roman" w:cs="Times New Roman"/>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rFonts w:ascii="Times New Roman" w:hAnsi="Times New Roman" w:eastAsia="Times New Roman" w:cs="Times New Roman"/>
        <w:b/>
        <w:bCs/>
        <w:color w:val="000000"/>
      </w:rPr>
      <w:tblPr/>
      <w:tcPr>
        <w:tcBorders>
          <w:top w:val="single" w:color="4F81BD" w:themeColor="accent1" w:sz="8" w:space="0"/>
          <w:left w:val="nil"/>
          <w:bottom w:val="single" w:color="4F81BD" w:themeColor="accent1" w:sz="8" w:space="0"/>
          <w:right w:val="nil"/>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left w:val="nil"/>
          <w:right w:val="nil"/>
          <w:insideH w:val="nil"/>
          <w:insideV w:val="nil"/>
        </w:tcBorders>
        <w:shd w:val="clear" w:color="000000" w:fill="D3DFEE" w:themeFill="accent1" w:themeFillTint="3F"/>
      </w:tcPr>
    </w:tblStylePr>
    <w:tblStylePr w:type="band1Horz">
      <w:tblPr/>
      <w:tcPr>
        <w:tcBorders>
          <w:left w:val="nil"/>
          <w:right w:val="nil"/>
          <w:insideH w:val="nil"/>
          <w:insideV w:val="nil"/>
        </w:tcBorders>
        <w:shd w:val="clear" w:color="000000" w:fill="D3DFEE" w:themeFill="accent1" w:themeFillTint="3F"/>
      </w:tcPr>
    </w:tblStylePr>
  </w:style>
  <w:style w:type="table" w:styleId="39">
    <w:name w:val="Light Shading Accent 2"/>
    <w:basedOn w:val="12"/>
    <w:qFormat/>
    <w:uiPriority w:val="60"/>
    <w:pPr>
      <w:spacing w:after="0" w:line="240" w:lineRule="auto"/>
    </w:pPr>
    <w:rPr>
      <w:rFonts w:ascii="Times New Roman" w:hAnsi="Times New Roman" w:eastAsia="Times New Roman" w:cs="Times New Roman"/>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rFonts w:ascii="Times New Roman" w:hAnsi="Times New Roman" w:eastAsia="Times New Roman" w:cs="Times New Roman"/>
        <w:b/>
        <w:bCs/>
        <w:color w:val="000000"/>
      </w:rPr>
      <w:tblPr/>
      <w:tcPr>
        <w:tcBorders>
          <w:top w:val="single" w:color="C0504D" w:themeColor="accent2" w:sz="8" w:space="0"/>
          <w:left w:val="nil"/>
          <w:bottom w:val="single" w:color="C0504D" w:themeColor="accent2" w:sz="8" w:space="0"/>
          <w:right w:val="nil"/>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left w:val="nil"/>
          <w:right w:val="nil"/>
          <w:insideH w:val="nil"/>
          <w:insideV w:val="nil"/>
        </w:tcBorders>
        <w:shd w:val="clear" w:color="000000" w:fill="EFD3D3" w:themeFill="accent2" w:themeFillTint="3F"/>
      </w:tcPr>
    </w:tblStylePr>
    <w:tblStylePr w:type="band1Horz">
      <w:tblPr/>
      <w:tcPr>
        <w:tcBorders>
          <w:left w:val="nil"/>
          <w:right w:val="nil"/>
          <w:insideH w:val="nil"/>
          <w:insideV w:val="nil"/>
        </w:tcBorders>
        <w:shd w:val="clear" w:color="000000" w:fill="EFD3D3" w:themeFill="accent2" w:themeFillTint="3F"/>
      </w:tcPr>
    </w:tblStylePr>
  </w:style>
  <w:style w:type="table" w:styleId="40">
    <w:name w:val="Light Shading Accent 3"/>
    <w:basedOn w:val="12"/>
    <w:qFormat/>
    <w:uiPriority w:val="60"/>
    <w:pPr>
      <w:spacing w:after="0" w:line="240" w:lineRule="auto"/>
    </w:pPr>
    <w:rPr>
      <w:rFonts w:ascii="Times New Roman" w:hAnsi="Times New Roman" w:eastAsia="Times New Roman" w:cs="Times New Roman"/>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rFonts w:ascii="Times New Roman" w:hAnsi="Times New Roman" w:eastAsia="Times New Roman" w:cs="Times New Roman"/>
        <w:b/>
        <w:bCs/>
        <w:color w:val="000000"/>
      </w:rPr>
      <w:tblPr/>
      <w:tcPr>
        <w:tcBorders>
          <w:top w:val="single" w:color="9BBB59" w:themeColor="accent3" w:sz="8" w:space="0"/>
          <w:left w:val="nil"/>
          <w:bottom w:val="single" w:color="9BBB59" w:themeColor="accent3" w:sz="8" w:space="0"/>
          <w:right w:val="nil"/>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left w:val="nil"/>
          <w:right w:val="nil"/>
          <w:insideH w:val="nil"/>
          <w:insideV w:val="nil"/>
        </w:tcBorders>
        <w:shd w:val="clear" w:color="000000" w:fill="E6EED5" w:themeFill="accent3" w:themeFillTint="3F"/>
      </w:tcPr>
    </w:tblStylePr>
    <w:tblStylePr w:type="band1Horz">
      <w:tblPr/>
      <w:tcPr>
        <w:tcBorders>
          <w:left w:val="nil"/>
          <w:right w:val="nil"/>
          <w:insideH w:val="nil"/>
          <w:insideV w:val="nil"/>
        </w:tcBorders>
        <w:shd w:val="clear" w:color="000000" w:fill="E6EED5" w:themeFill="accent3" w:themeFillTint="3F"/>
      </w:tcPr>
    </w:tblStylePr>
  </w:style>
  <w:style w:type="table" w:styleId="41">
    <w:name w:val="Light Shading Accent 4"/>
    <w:basedOn w:val="12"/>
    <w:qFormat/>
    <w:uiPriority w:val="60"/>
    <w:pPr>
      <w:spacing w:after="0" w:line="240" w:lineRule="auto"/>
    </w:pPr>
    <w:rPr>
      <w:rFonts w:ascii="Times New Roman" w:hAnsi="Times New Roman" w:eastAsia="Times New Roman" w:cs="Times New Roman"/>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rFonts w:ascii="Times New Roman" w:hAnsi="Times New Roman" w:eastAsia="Times New Roman" w:cs="Times New Roman"/>
        <w:b/>
        <w:bCs/>
        <w:color w:val="000000"/>
      </w:rPr>
      <w:tblPr/>
      <w:tcPr>
        <w:tcBorders>
          <w:top w:val="single" w:color="8064A2" w:themeColor="accent4" w:sz="8" w:space="0"/>
          <w:left w:val="nil"/>
          <w:bottom w:val="single" w:color="8064A2" w:themeColor="accent4" w:sz="8" w:space="0"/>
          <w:right w:val="nil"/>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left w:val="nil"/>
          <w:right w:val="nil"/>
          <w:insideH w:val="nil"/>
          <w:insideV w:val="nil"/>
        </w:tcBorders>
        <w:shd w:val="clear" w:color="000000" w:fill="DFD8E8" w:themeFill="accent4" w:themeFillTint="3F"/>
      </w:tcPr>
    </w:tblStylePr>
    <w:tblStylePr w:type="band1Horz">
      <w:tblPr/>
      <w:tcPr>
        <w:tcBorders>
          <w:left w:val="nil"/>
          <w:right w:val="nil"/>
          <w:insideH w:val="nil"/>
          <w:insideV w:val="nil"/>
        </w:tcBorders>
        <w:shd w:val="clear" w:color="000000" w:fill="DFD8E8" w:themeFill="accent4" w:themeFillTint="3F"/>
      </w:tcPr>
    </w:tblStylePr>
  </w:style>
  <w:style w:type="table" w:styleId="42">
    <w:name w:val="Light Shading Accent 5"/>
    <w:basedOn w:val="12"/>
    <w:qFormat/>
    <w:uiPriority w:val="60"/>
    <w:pPr>
      <w:spacing w:after="0" w:line="240" w:lineRule="auto"/>
    </w:pPr>
    <w:rPr>
      <w:rFonts w:ascii="Times New Roman" w:hAnsi="Times New Roman" w:eastAsia="Times New Roman" w:cs="Times New Roman"/>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rFonts w:ascii="Times New Roman" w:hAnsi="Times New Roman" w:eastAsia="Times New Roman" w:cs="Times New Roman"/>
        <w:b/>
        <w:bCs/>
        <w:color w:val="000000"/>
      </w:rPr>
      <w:tblPr/>
      <w:tcPr>
        <w:tcBorders>
          <w:top w:val="single" w:color="4BACC6" w:themeColor="accent5" w:sz="8" w:space="0"/>
          <w:left w:val="nil"/>
          <w:bottom w:val="single" w:color="4BACC6" w:themeColor="accent5" w:sz="8" w:space="0"/>
          <w:right w:val="nil"/>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left w:val="nil"/>
          <w:right w:val="nil"/>
          <w:insideH w:val="nil"/>
          <w:insideV w:val="nil"/>
        </w:tcBorders>
        <w:shd w:val="clear" w:color="000000" w:fill="D2EAF0" w:themeFill="accent5" w:themeFillTint="3F"/>
      </w:tcPr>
    </w:tblStylePr>
    <w:tblStylePr w:type="band1Horz">
      <w:tblPr/>
      <w:tcPr>
        <w:tcBorders>
          <w:left w:val="nil"/>
          <w:right w:val="nil"/>
          <w:insideH w:val="nil"/>
          <w:insideV w:val="nil"/>
        </w:tcBorders>
        <w:shd w:val="clear" w:color="000000" w:fill="D2EAF0" w:themeFill="accent5" w:themeFillTint="3F"/>
      </w:tcPr>
    </w:tblStylePr>
  </w:style>
  <w:style w:type="table" w:styleId="43">
    <w:name w:val="Light Shading Accent 6"/>
    <w:basedOn w:val="12"/>
    <w:qFormat/>
    <w:uiPriority w:val="60"/>
    <w:pPr>
      <w:spacing w:after="0" w:line="240" w:lineRule="auto"/>
    </w:pPr>
    <w:rPr>
      <w:rFonts w:ascii="Times New Roman" w:hAnsi="Times New Roman" w:eastAsia="Times New Roman" w:cs="Times New Roman"/>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rFonts w:ascii="Times New Roman" w:hAnsi="Times New Roman" w:eastAsia="Times New Roman" w:cs="Times New Roman"/>
        <w:b/>
        <w:bCs/>
        <w:color w:val="000000"/>
      </w:rPr>
      <w:tblPr/>
      <w:tcPr>
        <w:tcBorders>
          <w:top w:val="single" w:color="F79646" w:themeColor="accent6" w:sz="8" w:space="0"/>
          <w:left w:val="nil"/>
          <w:bottom w:val="single" w:color="F79646" w:themeColor="accent6" w:sz="8" w:space="0"/>
          <w:right w:val="nil"/>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left w:val="nil"/>
          <w:right w:val="nil"/>
          <w:insideH w:val="nil"/>
          <w:insideV w:val="nil"/>
        </w:tcBorders>
        <w:shd w:val="clear" w:color="000000" w:fill="FDE5D1" w:themeFill="accent6" w:themeFillTint="3F"/>
      </w:tcPr>
    </w:tblStylePr>
    <w:tblStylePr w:type="band1Horz">
      <w:tblPr/>
      <w:tcPr>
        <w:tcBorders>
          <w:left w:val="nil"/>
          <w:right w:val="nil"/>
          <w:insideH w:val="nil"/>
          <w:insideV w:val="nil"/>
        </w:tcBorders>
        <w:shd w:val="clear" w:color="000000"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shd w:val="clear" w:color="000000" w:fill="000000" w:themeFill="text1"/>
      </w:tcPr>
    </w:tblStylePr>
    <w:tblStylePr w:type="lastRow">
      <w:pPr>
        <w:spacing w:before="0" w:after="0" w:line="240" w:lineRule="auto"/>
      </w:pPr>
      <w:rPr>
        <w:rFonts w:ascii="Times New Roman" w:hAnsi="Times New Roman" w:eastAsia="Times New Roman" w:cs="Times New Roman"/>
        <w:b/>
        <w:bCs/>
        <w:color w:val="000000"/>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shd w:val="clear" w:color="000000" w:fill="4F81BD" w:themeFill="accent1"/>
      </w:tcPr>
    </w:tblStylePr>
    <w:tblStylePr w:type="lastRow">
      <w:pPr>
        <w:spacing w:before="0" w:after="0" w:line="240" w:lineRule="auto"/>
      </w:pPr>
      <w:rPr>
        <w:rFonts w:ascii="Times New Roman" w:hAnsi="Times New Roman" w:eastAsia="Times New Roman" w:cs="Times New Roman"/>
        <w:b/>
        <w:bCs/>
        <w:color w:val="000000"/>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shd w:val="clear" w:color="000000" w:fill="C0504D" w:themeFill="accent2"/>
      </w:tcPr>
    </w:tblStylePr>
    <w:tblStylePr w:type="lastRow">
      <w:pPr>
        <w:spacing w:before="0" w:after="0" w:line="240" w:lineRule="auto"/>
      </w:pPr>
      <w:rPr>
        <w:rFonts w:ascii="Times New Roman" w:hAnsi="Times New Roman" w:eastAsia="Times New Roman" w:cs="Times New Roman"/>
        <w:b/>
        <w:bCs/>
        <w:color w:val="000000"/>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shd w:val="clear" w:color="000000" w:fill="9BBB59" w:themeFill="accent3"/>
      </w:tcPr>
    </w:tblStylePr>
    <w:tblStylePr w:type="lastRow">
      <w:pPr>
        <w:spacing w:before="0" w:after="0" w:line="240" w:lineRule="auto"/>
      </w:pPr>
      <w:rPr>
        <w:rFonts w:ascii="Times New Roman" w:hAnsi="Times New Roman" w:eastAsia="Times New Roman" w:cs="Times New Roman"/>
        <w:b/>
        <w:bCs/>
        <w:color w:val="000000"/>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shd w:val="clear" w:color="000000" w:fill="8064A2" w:themeFill="accent4"/>
      </w:tcPr>
    </w:tblStylePr>
    <w:tblStylePr w:type="lastRow">
      <w:pPr>
        <w:spacing w:before="0" w:after="0" w:line="240" w:lineRule="auto"/>
      </w:pPr>
      <w:rPr>
        <w:rFonts w:ascii="Times New Roman" w:hAnsi="Times New Roman" w:eastAsia="Times New Roman" w:cs="Times New Roman"/>
        <w:b/>
        <w:bCs/>
        <w:color w:val="000000"/>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shd w:val="clear" w:color="000000" w:fill="4BACC6" w:themeFill="accent5"/>
      </w:tcPr>
    </w:tblStylePr>
    <w:tblStylePr w:type="lastRow">
      <w:pPr>
        <w:spacing w:before="0" w:after="0" w:line="240" w:lineRule="auto"/>
      </w:pPr>
      <w:rPr>
        <w:rFonts w:ascii="Times New Roman" w:hAnsi="Times New Roman" w:eastAsia="Times New Roman" w:cs="Times New Roman"/>
        <w:b/>
        <w:bCs/>
        <w:color w:val="000000"/>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shd w:val="clear" w:color="000000" w:fill="F79646" w:themeFill="accent6"/>
      </w:tcPr>
    </w:tblStylePr>
    <w:tblStylePr w:type="lastRow">
      <w:pPr>
        <w:spacing w:before="0" w:after="0" w:line="240" w:lineRule="auto"/>
      </w:pPr>
      <w:rPr>
        <w:rFonts w:ascii="Times New Roman" w:hAnsi="Times New Roman" w:eastAsia="Times New Roman" w:cs="Times New Roman"/>
        <w:b/>
        <w:bCs/>
        <w:color w:val="000000"/>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imes New Roman" w:hAnsi="Times New Roman" w:eastAsia="Times New Roman" w:cs="Times New Roman"/>
        <w:b/>
        <w:bCs/>
        <w:color w:val="000000"/>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000000"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000000"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imes New Roman" w:hAnsi="Times New Roman" w:eastAsia="Times New Roman" w:cs="Times New Roman"/>
        <w:b/>
        <w:bCs/>
        <w:color w:val="000000"/>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000000"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000000"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imes New Roman" w:hAnsi="Times New Roman" w:eastAsia="Times New Roman" w:cs="Times New Roman"/>
        <w:b/>
        <w:bCs/>
        <w:color w:val="000000"/>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000000"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000000"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imes New Roman" w:hAnsi="Times New Roman" w:eastAsia="Times New Roman" w:cs="Times New Roman"/>
        <w:b/>
        <w:bCs/>
        <w:color w:val="000000"/>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000000"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000000"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imes New Roman" w:hAnsi="Times New Roman" w:eastAsia="Times New Roman" w:cs="Times New Roman"/>
        <w:b/>
        <w:bCs/>
        <w:color w:val="000000"/>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000000"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000000"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imes New Roman" w:hAnsi="Times New Roman" w:eastAsia="Times New Roman" w:cs="Times New Roman"/>
        <w:b/>
        <w:bCs/>
        <w:color w:val="000000"/>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000000"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000000"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imes New Roman" w:hAnsi="Times New Roman" w:eastAsia="Times New Roman" w:cs="Times New Roman"/>
        <w:b/>
        <w:bCs/>
        <w:color w:val="000000"/>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000000"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000000"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000000" w:fill="000000" w:themeFill="text1"/>
      </w:tcPr>
    </w:tblStylePr>
    <w:tblStylePr w:type="lastRow">
      <w:pPr>
        <w:spacing w:before="0" w:after="0" w:line="240" w:lineRule="auto"/>
      </w:pPr>
      <w:rPr>
        <w:rFonts w:ascii="Times New Roman" w:hAnsi="Times New Roman" w:eastAsia="Times New Roman" w:cs="Times New Roman"/>
        <w:b/>
        <w:bCs/>
        <w:color w:val="000000"/>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000000" w:fill="BFBFBF" w:themeFill="text1" w:themeFillTint="3F"/>
      </w:tcPr>
    </w:tblStylePr>
    <w:tblStylePr w:type="band1Horz">
      <w:tblPr/>
      <w:tcPr>
        <w:tcBorders>
          <w:insideH w:val="nil"/>
          <w:insideV w:val="nil"/>
        </w:tcBorders>
        <w:shd w:val="clear" w:color="000000"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000000" w:fill="4F81BD" w:themeFill="accent1"/>
      </w:tcPr>
    </w:tblStylePr>
    <w:tblStylePr w:type="lastRow">
      <w:pPr>
        <w:spacing w:before="0" w:after="0" w:line="240" w:lineRule="auto"/>
      </w:pPr>
      <w:rPr>
        <w:rFonts w:ascii="Times New Roman" w:hAnsi="Times New Roman" w:eastAsia="Times New Roman" w:cs="Times New Roman"/>
        <w:b/>
        <w:bCs/>
        <w:color w:val="000000"/>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000000" w:fill="D3DFEE" w:themeFill="accent1" w:themeFillTint="3F"/>
      </w:tcPr>
    </w:tblStylePr>
    <w:tblStylePr w:type="band1Horz">
      <w:tblPr/>
      <w:tcPr>
        <w:tcBorders>
          <w:insideH w:val="nil"/>
          <w:insideV w:val="nil"/>
        </w:tcBorders>
        <w:shd w:val="clear" w:color="000000"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000000" w:fill="C0504D" w:themeFill="accent2"/>
      </w:tcPr>
    </w:tblStylePr>
    <w:tblStylePr w:type="lastRow">
      <w:pPr>
        <w:spacing w:before="0" w:after="0" w:line="240" w:lineRule="auto"/>
      </w:pPr>
      <w:rPr>
        <w:rFonts w:ascii="Times New Roman" w:hAnsi="Times New Roman" w:eastAsia="Times New Roman" w:cs="Times New Roman"/>
        <w:b/>
        <w:bCs/>
        <w:color w:val="000000"/>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000000" w:fill="EFD3D3" w:themeFill="accent2" w:themeFillTint="3F"/>
      </w:tcPr>
    </w:tblStylePr>
    <w:tblStylePr w:type="band1Horz">
      <w:tblPr/>
      <w:tcPr>
        <w:tcBorders>
          <w:insideH w:val="nil"/>
          <w:insideV w:val="nil"/>
        </w:tcBorders>
        <w:shd w:val="clear" w:color="000000"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000000" w:fill="9BBB59" w:themeFill="accent3"/>
      </w:tcPr>
    </w:tblStylePr>
    <w:tblStylePr w:type="lastRow">
      <w:pPr>
        <w:spacing w:before="0" w:after="0" w:line="240" w:lineRule="auto"/>
      </w:pPr>
      <w:rPr>
        <w:rFonts w:ascii="Times New Roman" w:hAnsi="Times New Roman" w:eastAsia="Times New Roman" w:cs="Times New Roman"/>
        <w:b/>
        <w:bCs/>
        <w:color w:val="000000"/>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000000" w:fill="E6EED5" w:themeFill="accent3" w:themeFillTint="3F"/>
      </w:tcPr>
    </w:tblStylePr>
    <w:tblStylePr w:type="band1Horz">
      <w:tblPr/>
      <w:tcPr>
        <w:tcBorders>
          <w:insideH w:val="nil"/>
          <w:insideV w:val="nil"/>
        </w:tcBorders>
        <w:shd w:val="clear" w:color="000000"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000000" w:fill="8064A2" w:themeFill="accent4"/>
      </w:tcPr>
    </w:tblStylePr>
    <w:tblStylePr w:type="lastRow">
      <w:pPr>
        <w:spacing w:before="0" w:after="0" w:line="240" w:lineRule="auto"/>
      </w:pPr>
      <w:rPr>
        <w:rFonts w:ascii="Times New Roman" w:hAnsi="Times New Roman" w:eastAsia="Times New Roman" w:cs="Times New Roman"/>
        <w:b/>
        <w:bCs/>
        <w:color w:val="000000"/>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000000" w:fill="DFD8E8" w:themeFill="accent4" w:themeFillTint="3F"/>
      </w:tcPr>
    </w:tblStylePr>
    <w:tblStylePr w:type="band1Horz">
      <w:tblPr/>
      <w:tcPr>
        <w:tcBorders>
          <w:insideH w:val="nil"/>
          <w:insideV w:val="nil"/>
        </w:tcBorders>
        <w:shd w:val="clear" w:color="000000"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000000" w:fill="4BACC6" w:themeFill="accent5"/>
      </w:tcPr>
    </w:tblStylePr>
    <w:tblStylePr w:type="lastRow">
      <w:pPr>
        <w:spacing w:before="0" w:after="0" w:line="240" w:lineRule="auto"/>
      </w:pPr>
      <w:rPr>
        <w:rFonts w:ascii="Times New Roman" w:hAnsi="Times New Roman" w:eastAsia="Times New Roman" w:cs="Times New Roman"/>
        <w:b/>
        <w:bCs/>
        <w:color w:val="000000"/>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000000" w:fill="D2EAF0" w:themeFill="accent5" w:themeFillTint="3F"/>
      </w:tcPr>
    </w:tblStylePr>
    <w:tblStylePr w:type="band1Horz">
      <w:tblPr/>
      <w:tcPr>
        <w:tcBorders>
          <w:insideH w:val="nil"/>
          <w:insideV w:val="nil"/>
        </w:tcBorders>
        <w:shd w:val="clear" w:color="000000"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000000" w:fill="F79646" w:themeFill="accent6"/>
      </w:tcPr>
    </w:tblStylePr>
    <w:tblStylePr w:type="lastRow">
      <w:pPr>
        <w:spacing w:before="0" w:after="0" w:line="240" w:lineRule="auto"/>
      </w:pPr>
      <w:rPr>
        <w:rFonts w:ascii="Times New Roman" w:hAnsi="Times New Roman" w:eastAsia="Times New Roman" w:cs="Times New Roman"/>
        <w:b/>
        <w:bCs/>
        <w:color w:val="000000"/>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000000" w:fill="FDE5D1" w:themeFill="accent6" w:themeFillTint="3F"/>
      </w:tcPr>
    </w:tblStylePr>
    <w:tblStylePr w:type="band1Horz">
      <w:tblPr/>
      <w:tcPr>
        <w:tcBorders>
          <w:insideH w:val="nil"/>
          <w:insideV w:val="nil"/>
        </w:tcBorders>
        <w:shd w:val="clear" w:color="000000"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000000" w:sz="18" w:space="0"/>
        <w:bottom w:val="single" w:color="000000" w:sz="1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color="000000" w:sz="18" w:space="0"/>
          <w:left w:val="nil"/>
          <w:bottom w:val="single" w:color="000000" w:sz="18" w:space="0"/>
          <w:right w:val="nil"/>
          <w:insideH w:val="nil"/>
          <w:insideV w:val="nil"/>
        </w:tcBorders>
        <w:shd w:val="clear" w:color="000000" w:fill="000000" w:themeFill="text1"/>
      </w:tcPr>
    </w:tblStylePr>
    <w:tblStylePr w:type="lastRow">
      <w:pPr>
        <w:spacing w:before="0" w:after="0" w:line="240" w:lineRule="auto"/>
      </w:pPr>
      <w:rPr>
        <w:rFonts w:ascii="Times New Roman" w:hAnsi="Times New Roman" w:eastAsia="Times New Roman" w:cs="Times New Roman"/>
        <w:color w:val="000000"/>
      </w:rPr>
      <w:tblPr/>
      <w:tcPr>
        <w:tcBorders>
          <w:top w:val="double" w:color="000000" w:sz="6" w:space="0"/>
          <w:left w:val="nil"/>
          <w:bottom w:val="single" w:color="000000" w:sz="18" w:space="0"/>
          <w:right w:val="nil"/>
          <w:insideH w:val="nil"/>
          <w:insideV w:val="nil"/>
        </w:tcBorders>
        <w:shd w:val="clear" w:color="000000" w:fill="FFFFFF" w:themeFill="background1"/>
      </w:tcPr>
    </w:tblStylePr>
    <w:tblStylePr w:type="firstCol">
      <w:rPr>
        <w:rFonts w:ascii="Times New Roman" w:hAnsi="Times New Roman" w:eastAsia="Times New Roman" w:cs="Times New Roman"/>
        <w:b/>
        <w:bCs/>
        <w:color w:val="000000"/>
      </w:rPr>
      <w:tblPr/>
      <w:tcPr>
        <w:tcBorders>
          <w:top w:val="nil"/>
          <w:left w:val="nil"/>
          <w:bottom w:val="single" w:color="000000" w:sz="18" w:space="0"/>
          <w:right w:val="nil"/>
          <w:insideH w:val="nil"/>
          <w:insideV w:val="nil"/>
        </w:tcBorders>
        <w:shd w:val="clear" w:color="000000" w:fill="000000" w:themeFill="text1"/>
      </w:tcPr>
    </w:tblStylePr>
    <w:tblStylePr w:type="lastCol">
      <w:rPr>
        <w:rFonts w:ascii="Times New Roman" w:hAnsi="Times New Roman" w:eastAsia="Times New Roman" w:cs="Times New Roman"/>
        <w:b/>
        <w:bCs/>
        <w:color w:val="000000"/>
      </w:rPr>
      <w:tblPr/>
      <w:tcPr>
        <w:tcBorders>
          <w:left w:val="nil"/>
          <w:right w:val="nil"/>
          <w:insideH w:val="nil"/>
          <w:insideV w:val="nil"/>
        </w:tcBorders>
        <w:shd w:val="clear" w:color="000000" w:fill="000000" w:themeFill="text1"/>
      </w:tcPr>
    </w:tblStylePr>
    <w:tblStylePr w:type="band1Vert">
      <w:tblPr/>
      <w:tcPr>
        <w:tcBorders>
          <w:left w:val="nil"/>
          <w:right w:val="nil"/>
          <w:insideH w:val="nil"/>
          <w:insideV w:val="nil"/>
        </w:tcBorders>
        <w:shd w:val="clear" w:color="000000" w:fill="D7D7D7" w:themeFill="background1" w:themeFillShade="D8"/>
      </w:tcPr>
    </w:tblStylePr>
    <w:tblStylePr w:type="band1Horz">
      <w:tblPr/>
      <w:tcPr>
        <w:shd w:val="clear" w:color="000000" w:fill="D7D7D7" w:themeFill="background1" w:themeFillShade="D8"/>
      </w:tcPr>
    </w:tblStylePr>
    <w:tblStylePr w:type="neCell">
      <w:tblPr/>
      <w:tcPr>
        <w:tcBorders>
          <w:top w:val="single" w:color="000000" w:sz="18" w:space="0"/>
          <w:left w:val="nil"/>
          <w:bottom w:val="single" w:color="000000" w:sz="18" w:space="0"/>
          <w:right w:val="nil"/>
          <w:insideH w:val="nil"/>
          <w:insideV w:val="nil"/>
        </w:tcBorders>
      </w:tcPr>
    </w:tblStylePr>
    <w:tblStylePr w:type="nwCell">
      <w:rPr>
        <w:rFonts w:ascii="Times New Roman" w:hAnsi="Times New Roman" w:eastAsia="Times New Roman" w:cs="Times New Roman"/>
        <w:color w:val="000000"/>
      </w:rPr>
      <w:tblPr/>
      <w:tcPr>
        <w:tcBorders>
          <w:top w:val="single" w:color="000000" w:sz="18" w:space="0"/>
          <w:left w:val="nil"/>
          <w:bottom w:val="single" w:color="000000"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000000" w:sz="18" w:space="0"/>
        <w:bottom w:val="single" w:color="000000" w:sz="1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color="000000" w:sz="18" w:space="0"/>
          <w:left w:val="nil"/>
          <w:bottom w:val="single" w:color="000000" w:sz="18" w:space="0"/>
          <w:right w:val="nil"/>
          <w:insideH w:val="nil"/>
          <w:insideV w:val="nil"/>
        </w:tcBorders>
        <w:shd w:val="clear" w:color="000000" w:fill="4F81BD" w:themeFill="accent1"/>
      </w:tcPr>
    </w:tblStylePr>
    <w:tblStylePr w:type="lastRow">
      <w:pPr>
        <w:spacing w:before="0" w:after="0" w:line="240" w:lineRule="auto"/>
      </w:pPr>
      <w:rPr>
        <w:rFonts w:ascii="Times New Roman" w:hAnsi="Times New Roman" w:eastAsia="Times New Roman" w:cs="Times New Roman"/>
        <w:color w:val="000000"/>
      </w:rPr>
      <w:tblPr/>
      <w:tcPr>
        <w:tcBorders>
          <w:top w:val="double" w:color="000000" w:sz="6" w:space="0"/>
          <w:left w:val="nil"/>
          <w:bottom w:val="single" w:color="000000" w:sz="18" w:space="0"/>
          <w:right w:val="nil"/>
          <w:insideH w:val="nil"/>
          <w:insideV w:val="nil"/>
        </w:tcBorders>
        <w:shd w:val="clear" w:color="000000" w:fill="FFFFFF" w:themeFill="background1"/>
      </w:tcPr>
    </w:tblStylePr>
    <w:tblStylePr w:type="firstCol">
      <w:rPr>
        <w:rFonts w:ascii="Times New Roman" w:hAnsi="Times New Roman" w:eastAsia="Times New Roman" w:cs="Times New Roman"/>
        <w:b/>
        <w:bCs/>
        <w:color w:val="000000"/>
      </w:rPr>
      <w:tblPr/>
      <w:tcPr>
        <w:tcBorders>
          <w:top w:val="nil"/>
          <w:left w:val="nil"/>
          <w:bottom w:val="single" w:color="000000" w:sz="18" w:space="0"/>
          <w:right w:val="nil"/>
          <w:insideH w:val="nil"/>
          <w:insideV w:val="nil"/>
        </w:tcBorders>
        <w:shd w:val="clear" w:color="000000" w:fill="4F81BD" w:themeFill="accent1"/>
      </w:tcPr>
    </w:tblStylePr>
    <w:tblStylePr w:type="lastCol">
      <w:rPr>
        <w:rFonts w:ascii="Times New Roman" w:hAnsi="Times New Roman" w:eastAsia="Times New Roman" w:cs="Times New Roman"/>
        <w:b/>
        <w:bCs/>
        <w:color w:val="000000"/>
      </w:rPr>
      <w:tblPr/>
      <w:tcPr>
        <w:tcBorders>
          <w:left w:val="nil"/>
          <w:right w:val="nil"/>
          <w:insideH w:val="nil"/>
          <w:insideV w:val="nil"/>
        </w:tcBorders>
        <w:shd w:val="clear" w:color="000000" w:fill="4F81BD" w:themeFill="accent1"/>
      </w:tcPr>
    </w:tblStylePr>
    <w:tblStylePr w:type="band1Vert">
      <w:tblPr/>
      <w:tcPr>
        <w:tcBorders>
          <w:left w:val="nil"/>
          <w:right w:val="nil"/>
          <w:insideH w:val="nil"/>
          <w:insideV w:val="nil"/>
        </w:tcBorders>
        <w:shd w:val="clear" w:color="000000" w:fill="D7D7D7" w:themeFill="background1" w:themeFillShade="D8"/>
      </w:tcPr>
    </w:tblStylePr>
    <w:tblStylePr w:type="band1Horz">
      <w:tblPr/>
      <w:tcPr>
        <w:shd w:val="clear" w:color="000000" w:fill="D7D7D7" w:themeFill="background1" w:themeFillShade="D8"/>
      </w:tcPr>
    </w:tblStylePr>
    <w:tblStylePr w:type="neCell">
      <w:tblPr/>
      <w:tcPr>
        <w:tcBorders>
          <w:top w:val="single" w:color="000000" w:sz="18" w:space="0"/>
          <w:left w:val="nil"/>
          <w:bottom w:val="single" w:color="000000" w:sz="18" w:space="0"/>
          <w:right w:val="nil"/>
          <w:insideH w:val="nil"/>
          <w:insideV w:val="nil"/>
        </w:tcBorders>
      </w:tcPr>
    </w:tblStylePr>
    <w:tblStylePr w:type="nwCell">
      <w:rPr>
        <w:rFonts w:ascii="Times New Roman" w:hAnsi="Times New Roman" w:eastAsia="Times New Roman" w:cs="Times New Roman"/>
        <w:color w:val="000000"/>
      </w:rPr>
      <w:tblPr/>
      <w:tcPr>
        <w:tcBorders>
          <w:top w:val="single" w:color="000000" w:sz="18" w:space="0"/>
          <w:left w:val="nil"/>
          <w:bottom w:val="single" w:color="000000"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000000" w:sz="18" w:space="0"/>
        <w:bottom w:val="single" w:color="000000" w:sz="1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color="000000" w:sz="18" w:space="0"/>
          <w:left w:val="nil"/>
          <w:bottom w:val="single" w:color="000000" w:sz="18" w:space="0"/>
          <w:right w:val="nil"/>
          <w:insideH w:val="nil"/>
          <w:insideV w:val="nil"/>
        </w:tcBorders>
        <w:shd w:val="clear" w:color="000000" w:fill="C0504D" w:themeFill="accent2"/>
      </w:tcPr>
    </w:tblStylePr>
    <w:tblStylePr w:type="lastRow">
      <w:pPr>
        <w:spacing w:before="0" w:after="0" w:line="240" w:lineRule="auto"/>
      </w:pPr>
      <w:rPr>
        <w:rFonts w:ascii="Times New Roman" w:hAnsi="Times New Roman" w:eastAsia="Times New Roman" w:cs="Times New Roman"/>
        <w:color w:val="000000"/>
      </w:rPr>
      <w:tblPr/>
      <w:tcPr>
        <w:tcBorders>
          <w:top w:val="double" w:color="000000" w:sz="6" w:space="0"/>
          <w:left w:val="nil"/>
          <w:bottom w:val="single" w:color="000000" w:sz="18" w:space="0"/>
          <w:right w:val="nil"/>
          <w:insideH w:val="nil"/>
          <w:insideV w:val="nil"/>
        </w:tcBorders>
        <w:shd w:val="clear" w:color="000000" w:fill="FFFFFF" w:themeFill="background1"/>
      </w:tcPr>
    </w:tblStylePr>
    <w:tblStylePr w:type="firstCol">
      <w:rPr>
        <w:rFonts w:ascii="Times New Roman" w:hAnsi="Times New Roman" w:eastAsia="Times New Roman" w:cs="Times New Roman"/>
        <w:b/>
        <w:bCs/>
        <w:color w:val="000000"/>
      </w:rPr>
      <w:tblPr/>
      <w:tcPr>
        <w:tcBorders>
          <w:top w:val="nil"/>
          <w:left w:val="nil"/>
          <w:bottom w:val="single" w:color="000000" w:sz="18" w:space="0"/>
          <w:right w:val="nil"/>
          <w:insideH w:val="nil"/>
          <w:insideV w:val="nil"/>
        </w:tcBorders>
        <w:shd w:val="clear" w:color="000000" w:fill="C0504D" w:themeFill="accent2"/>
      </w:tcPr>
    </w:tblStylePr>
    <w:tblStylePr w:type="lastCol">
      <w:rPr>
        <w:rFonts w:ascii="Times New Roman" w:hAnsi="Times New Roman" w:eastAsia="Times New Roman" w:cs="Times New Roman"/>
        <w:b/>
        <w:bCs/>
        <w:color w:val="000000"/>
      </w:rPr>
      <w:tblPr/>
      <w:tcPr>
        <w:tcBorders>
          <w:left w:val="nil"/>
          <w:right w:val="nil"/>
          <w:insideH w:val="nil"/>
          <w:insideV w:val="nil"/>
        </w:tcBorders>
        <w:shd w:val="clear" w:color="000000" w:fill="C0504D" w:themeFill="accent2"/>
      </w:tcPr>
    </w:tblStylePr>
    <w:tblStylePr w:type="band1Vert">
      <w:tblPr/>
      <w:tcPr>
        <w:tcBorders>
          <w:left w:val="nil"/>
          <w:right w:val="nil"/>
          <w:insideH w:val="nil"/>
          <w:insideV w:val="nil"/>
        </w:tcBorders>
        <w:shd w:val="clear" w:color="000000" w:fill="D7D7D7" w:themeFill="background1" w:themeFillShade="D8"/>
      </w:tcPr>
    </w:tblStylePr>
    <w:tblStylePr w:type="band1Horz">
      <w:tblPr/>
      <w:tcPr>
        <w:shd w:val="clear" w:color="000000" w:fill="D7D7D7" w:themeFill="background1" w:themeFillShade="D8"/>
      </w:tcPr>
    </w:tblStylePr>
    <w:tblStylePr w:type="neCell">
      <w:tblPr/>
      <w:tcPr>
        <w:tcBorders>
          <w:top w:val="single" w:color="000000" w:sz="18" w:space="0"/>
          <w:left w:val="nil"/>
          <w:bottom w:val="single" w:color="000000" w:sz="18" w:space="0"/>
          <w:right w:val="nil"/>
          <w:insideH w:val="nil"/>
          <w:insideV w:val="nil"/>
        </w:tcBorders>
      </w:tcPr>
    </w:tblStylePr>
    <w:tblStylePr w:type="nwCell">
      <w:rPr>
        <w:rFonts w:ascii="Times New Roman" w:hAnsi="Times New Roman" w:eastAsia="Times New Roman" w:cs="Times New Roman"/>
        <w:color w:val="000000"/>
      </w:rPr>
      <w:tblPr/>
      <w:tcPr>
        <w:tcBorders>
          <w:top w:val="single" w:color="000000" w:sz="18" w:space="0"/>
          <w:left w:val="nil"/>
          <w:bottom w:val="single" w:color="000000"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000000" w:sz="18" w:space="0"/>
        <w:bottom w:val="single" w:color="000000" w:sz="1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color="000000" w:sz="18" w:space="0"/>
          <w:left w:val="nil"/>
          <w:bottom w:val="single" w:color="000000" w:sz="18" w:space="0"/>
          <w:right w:val="nil"/>
          <w:insideH w:val="nil"/>
          <w:insideV w:val="nil"/>
        </w:tcBorders>
        <w:shd w:val="clear" w:color="000000" w:fill="9BBB59" w:themeFill="accent3"/>
      </w:tcPr>
    </w:tblStylePr>
    <w:tblStylePr w:type="lastRow">
      <w:pPr>
        <w:spacing w:before="0" w:after="0" w:line="240" w:lineRule="auto"/>
      </w:pPr>
      <w:rPr>
        <w:rFonts w:ascii="Times New Roman" w:hAnsi="Times New Roman" w:eastAsia="Times New Roman" w:cs="Times New Roman"/>
        <w:color w:val="000000"/>
      </w:rPr>
      <w:tblPr/>
      <w:tcPr>
        <w:tcBorders>
          <w:top w:val="double" w:color="000000" w:sz="6" w:space="0"/>
          <w:left w:val="nil"/>
          <w:bottom w:val="single" w:color="000000" w:sz="18" w:space="0"/>
          <w:right w:val="nil"/>
          <w:insideH w:val="nil"/>
          <w:insideV w:val="nil"/>
        </w:tcBorders>
        <w:shd w:val="clear" w:color="000000" w:fill="FFFFFF" w:themeFill="background1"/>
      </w:tcPr>
    </w:tblStylePr>
    <w:tblStylePr w:type="firstCol">
      <w:rPr>
        <w:rFonts w:ascii="Times New Roman" w:hAnsi="Times New Roman" w:eastAsia="Times New Roman" w:cs="Times New Roman"/>
        <w:b/>
        <w:bCs/>
        <w:color w:val="000000"/>
      </w:rPr>
      <w:tblPr/>
      <w:tcPr>
        <w:tcBorders>
          <w:top w:val="nil"/>
          <w:left w:val="nil"/>
          <w:bottom w:val="single" w:color="000000" w:sz="18" w:space="0"/>
          <w:right w:val="nil"/>
          <w:insideH w:val="nil"/>
          <w:insideV w:val="nil"/>
        </w:tcBorders>
        <w:shd w:val="clear" w:color="000000" w:fill="9BBB59" w:themeFill="accent3"/>
      </w:tcPr>
    </w:tblStylePr>
    <w:tblStylePr w:type="lastCol">
      <w:rPr>
        <w:rFonts w:ascii="Times New Roman" w:hAnsi="Times New Roman" w:eastAsia="Times New Roman" w:cs="Times New Roman"/>
        <w:b/>
        <w:bCs/>
        <w:color w:val="000000"/>
      </w:rPr>
      <w:tblPr/>
      <w:tcPr>
        <w:tcBorders>
          <w:left w:val="nil"/>
          <w:right w:val="nil"/>
          <w:insideH w:val="nil"/>
          <w:insideV w:val="nil"/>
        </w:tcBorders>
        <w:shd w:val="clear" w:color="000000" w:fill="9BBB59" w:themeFill="accent3"/>
      </w:tcPr>
    </w:tblStylePr>
    <w:tblStylePr w:type="band1Vert">
      <w:tblPr/>
      <w:tcPr>
        <w:tcBorders>
          <w:left w:val="nil"/>
          <w:right w:val="nil"/>
          <w:insideH w:val="nil"/>
          <w:insideV w:val="nil"/>
        </w:tcBorders>
        <w:shd w:val="clear" w:color="000000" w:fill="D7D7D7" w:themeFill="background1" w:themeFillShade="D8"/>
      </w:tcPr>
    </w:tblStylePr>
    <w:tblStylePr w:type="band1Horz">
      <w:tblPr/>
      <w:tcPr>
        <w:shd w:val="clear" w:color="000000" w:fill="D7D7D7" w:themeFill="background1" w:themeFillShade="D8"/>
      </w:tcPr>
    </w:tblStylePr>
    <w:tblStylePr w:type="neCell">
      <w:tblPr/>
      <w:tcPr>
        <w:tcBorders>
          <w:top w:val="single" w:color="000000" w:sz="18" w:space="0"/>
          <w:left w:val="nil"/>
          <w:bottom w:val="single" w:color="000000" w:sz="18" w:space="0"/>
          <w:right w:val="nil"/>
          <w:insideH w:val="nil"/>
          <w:insideV w:val="nil"/>
        </w:tcBorders>
      </w:tcPr>
    </w:tblStylePr>
    <w:tblStylePr w:type="nwCell">
      <w:rPr>
        <w:rFonts w:ascii="Times New Roman" w:hAnsi="Times New Roman" w:eastAsia="Times New Roman" w:cs="Times New Roman"/>
        <w:color w:val="000000"/>
      </w:rPr>
      <w:tblPr/>
      <w:tcPr>
        <w:tcBorders>
          <w:top w:val="single" w:color="000000" w:sz="18" w:space="0"/>
          <w:left w:val="nil"/>
          <w:bottom w:val="single" w:color="000000"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000000" w:sz="18" w:space="0"/>
        <w:bottom w:val="single" w:color="000000" w:sz="1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color="000000" w:sz="18" w:space="0"/>
          <w:left w:val="nil"/>
          <w:bottom w:val="single" w:color="000000" w:sz="18" w:space="0"/>
          <w:right w:val="nil"/>
          <w:insideH w:val="nil"/>
          <w:insideV w:val="nil"/>
        </w:tcBorders>
        <w:shd w:val="clear" w:color="000000" w:fill="8064A2" w:themeFill="accent4"/>
      </w:tcPr>
    </w:tblStylePr>
    <w:tblStylePr w:type="lastRow">
      <w:pPr>
        <w:spacing w:before="0" w:after="0" w:line="240" w:lineRule="auto"/>
      </w:pPr>
      <w:rPr>
        <w:rFonts w:ascii="Times New Roman" w:hAnsi="Times New Roman" w:eastAsia="Times New Roman" w:cs="Times New Roman"/>
        <w:color w:val="000000"/>
      </w:rPr>
      <w:tblPr/>
      <w:tcPr>
        <w:tcBorders>
          <w:top w:val="double" w:color="000000" w:sz="6" w:space="0"/>
          <w:left w:val="nil"/>
          <w:bottom w:val="single" w:color="000000" w:sz="18" w:space="0"/>
          <w:right w:val="nil"/>
          <w:insideH w:val="nil"/>
          <w:insideV w:val="nil"/>
        </w:tcBorders>
        <w:shd w:val="clear" w:color="000000" w:fill="FFFFFF" w:themeFill="background1"/>
      </w:tcPr>
    </w:tblStylePr>
    <w:tblStylePr w:type="firstCol">
      <w:rPr>
        <w:rFonts w:ascii="Times New Roman" w:hAnsi="Times New Roman" w:eastAsia="Times New Roman" w:cs="Times New Roman"/>
        <w:b/>
        <w:bCs/>
        <w:color w:val="000000"/>
      </w:rPr>
      <w:tblPr/>
      <w:tcPr>
        <w:tcBorders>
          <w:top w:val="nil"/>
          <w:left w:val="nil"/>
          <w:bottom w:val="single" w:color="000000" w:sz="18" w:space="0"/>
          <w:right w:val="nil"/>
          <w:insideH w:val="nil"/>
          <w:insideV w:val="nil"/>
        </w:tcBorders>
        <w:shd w:val="clear" w:color="000000" w:fill="8064A2" w:themeFill="accent4"/>
      </w:tcPr>
    </w:tblStylePr>
    <w:tblStylePr w:type="lastCol">
      <w:rPr>
        <w:rFonts w:ascii="Times New Roman" w:hAnsi="Times New Roman" w:eastAsia="Times New Roman" w:cs="Times New Roman"/>
        <w:b/>
        <w:bCs/>
        <w:color w:val="000000"/>
      </w:rPr>
      <w:tblPr/>
      <w:tcPr>
        <w:tcBorders>
          <w:left w:val="nil"/>
          <w:right w:val="nil"/>
          <w:insideH w:val="nil"/>
          <w:insideV w:val="nil"/>
        </w:tcBorders>
        <w:shd w:val="clear" w:color="000000" w:fill="8064A2" w:themeFill="accent4"/>
      </w:tcPr>
    </w:tblStylePr>
    <w:tblStylePr w:type="band1Vert">
      <w:tblPr/>
      <w:tcPr>
        <w:tcBorders>
          <w:left w:val="nil"/>
          <w:right w:val="nil"/>
          <w:insideH w:val="nil"/>
          <w:insideV w:val="nil"/>
        </w:tcBorders>
        <w:shd w:val="clear" w:color="000000" w:fill="D7D7D7" w:themeFill="background1" w:themeFillShade="D8"/>
      </w:tcPr>
    </w:tblStylePr>
    <w:tblStylePr w:type="band1Horz">
      <w:tblPr/>
      <w:tcPr>
        <w:shd w:val="clear" w:color="000000" w:fill="D7D7D7" w:themeFill="background1" w:themeFillShade="D8"/>
      </w:tcPr>
    </w:tblStylePr>
    <w:tblStylePr w:type="neCell">
      <w:tblPr/>
      <w:tcPr>
        <w:tcBorders>
          <w:top w:val="single" w:color="000000" w:sz="18" w:space="0"/>
          <w:left w:val="nil"/>
          <w:bottom w:val="single" w:color="000000" w:sz="18" w:space="0"/>
          <w:right w:val="nil"/>
          <w:insideH w:val="nil"/>
          <w:insideV w:val="nil"/>
        </w:tcBorders>
      </w:tcPr>
    </w:tblStylePr>
    <w:tblStylePr w:type="nwCell">
      <w:rPr>
        <w:rFonts w:ascii="Times New Roman" w:hAnsi="Times New Roman" w:eastAsia="Times New Roman" w:cs="Times New Roman"/>
        <w:color w:val="000000"/>
      </w:rPr>
      <w:tblPr/>
      <w:tcPr>
        <w:tcBorders>
          <w:top w:val="single" w:color="000000" w:sz="18" w:space="0"/>
          <w:left w:val="nil"/>
          <w:bottom w:val="single" w:color="000000"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000000" w:sz="18" w:space="0"/>
        <w:bottom w:val="single" w:color="000000" w:sz="1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color="000000" w:sz="18" w:space="0"/>
          <w:left w:val="nil"/>
          <w:bottom w:val="single" w:color="000000" w:sz="18" w:space="0"/>
          <w:right w:val="nil"/>
          <w:insideH w:val="nil"/>
          <w:insideV w:val="nil"/>
        </w:tcBorders>
        <w:shd w:val="clear" w:color="000000" w:fill="4BACC6" w:themeFill="accent5"/>
      </w:tcPr>
    </w:tblStylePr>
    <w:tblStylePr w:type="lastRow">
      <w:pPr>
        <w:spacing w:before="0" w:after="0" w:line="240" w:lineRule="auto"/>
      </w:pPr>
      <w:rPr>
        <w:rFonts w:ascii="Times New Roman" w:hAnsi="Times New Roman" w:eastAsia="Times New Roman" w:cs="Times New Roman"/>
        <w:color w:val="000000"/>
      </w:rPr>
      <w:tblPr/>
      <w:tcPr>
        <w:tcBorders>
          <w:top w:val="double" w:color="000000" w:sz="6" w:space="0"/>
          <w:left w:val="nil"/>
          <w:bottom w:val="single" w:color="000000" w:sz="18" w:space="0"/>
          <w:right w:val="nil"/>
          <w:insideH w:val="nil"/>
          <w:insideV w:val="nil"/>
        </w:tcBorders>
        <w:shd w:val="clear" w:color="000000" w:fill="FFFFFF" w:themeFill="background1"/>
      </w:tcPr>
    </w:tblStylePr>
    <w:tblStylePr w:type="firstCol">
      <w:rPr>
        <w:rFonts w:ascii="Times New Roman" w:hAnsi="Times New Roman" w:eastAsia="Times New Roman" w:cs="Times New Roman"/>
        <w:b/>
        <w:bCs/>
        <w:color w:val="000000"/>
      </w:rPr>
      <w:tblPr/>
      <w:tcPr>
        <w:tcBorders>
          <w:top w:val="nil"/>
          <w:left w:val="nil"/>
          <w:bottom w:val="single" w:color="000000" w:sz="18" w:space="0"/>
          <w:right w:val="nil"/>
          <w:insideH w:val="nil"/>
          <w:insideV w:val="nil"/>
        </w:tcBorders>
        <w:shd w:val="clear" w:color="000000" w:fill="4BACC6" w:themeFill="accent5"/>
      </w:tcPr>
    </w:tblStylePr>
    <w:tblStylePr w:type="lastCol">
      <w:rPr>
        <w:rFonts w:ascii="Times New Roman" w:hAnsi="Times New Roman" w:eastAsia="Times New Roman" w:cs="Times New Roman"/>
        <w:b/>
        <w:bCs/>
        <w:color w:val="000000"/>
      </w:rPr>
      <w:tblPr/>
      <w:tcPr>
        <w:tcBorders>
          <w:left w:val="nil"/>
          <w:right w:val="nil"/>
          <w:insideH w:val="nil"/>
          <w:insideV w:val="nil"/>
        </w:tcBorders>
        <w:shd w:val="clear" w:color="000000" w:fill="4BACC6" w:themeFill="accent5"/>
      </w:tcPr>
    </w:tblStylePr>
    <w:tblStylePr w:type="band1Vert">
      <w:tblPr/>
      <w:tcPr>
        <w:tcBorders>
          <w:left w:val="nil"/>
          <w:right w:val="nil"/>
          <w:insideH w:val="nil"/>
          <w:insideV w:val="nil"/>
        </w:tcBorders>
        <w:shd w:val="clear" w:color="000000" w:fill="D7D7D7" w:themeFill="background1" w:themeFillShade="D8"/>
      </w:tcPr>
    </w:tblStylePr>
    <w:tblStylePr w:type="band1Horz">
      <w:tblPr/>
      <w:tcPr>
        <w:shd w:val="clear" w:color="000000" w:fill="D7D7D7" w:themeFill="background1" w:themeFillShade="D8"/>
      </w:tcPr>
    </w:tblStylePr>
    <w:tblStylePr w:type="neCell">
      <w:tblPr/>
      <w:tcPr>
        <w:tcBorders>
          <w:top w:val="single" w:color="000000" w:sz="18" w:space="0"/>
          <w:left w:val="nil"/>
          <w:bottom w:val="single" w:color="000000" w:sz="18" w:space="0"/>
          <w:right w:val="nil"/>
          <w:insideH w:val="nil"/>
          <w:insideV w:val="nil"/>
        </w:tcBorders>
      </w:tcPr>
    </w:tblStylePr>
    <w:tblStylePr w:type="nwCell">
      <w:rPr>
        <w:rFonts w:ascii="Times New Roman" w:hAnsi="Times New Roman" w:eastAsia="Times New Roman" w:cs="Times New Roman"/>
        <w:color w:val="000000"/>
      </w:rPr>
      <w:tblPr/>
      <w:tcPr>
        <w:tcBorders>
          <w:top w:val="single" w:color="000000" w:sz="18" w:space="0"/>
          <w:left w:val="nil"/>
          <w:bottom w:val="single" w:color="000000"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000000" w:sz="18" w:space="0"/>
        <w:bottom w:val="single" w:color="000000" w:sz="1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color="000000" w:sz="18" w:space="0"/>
          <w:left w:val="nil"/>
          <w:bottom w:val="single" w:color="000000" w:sz="18" w:space="0"/>
          <w:right w:val="nil"/>
          <w:insideH w:val="nil"/>
          <w:insideV w:val="nil"/>
        </w:tcBorders>
        <w:shd w:val="clear" w:color="000000" w:fill="F79646" w:themeFill="accent6"/>
      </w:tcPr>
    </w:tblStylePr>
    <w:tblStylePr w:type="lastRow">
      <w:pPr>
        <w:spacing w:before="0" w:after="0" w:line="240" w:lineRule="auto"/>
      </w:pPr>
      <w:rPr>
        <w:rFonts w:ascii="Times New Roman" w:hAnsi="Times New Roman" w:eastAsia="Times New Roman" w:cs="Times New Roman"/>
        <w:color w:val="000000"/>
      </w:rPr>
      <w:tblPr/>
      <w:tcPr>
        <w:tcBorders>
          <w:top w:val="double" w:color="000000" w:sz="6" w:space="0"/>
          <w:left w:val="nil"/>
          <w:bottom w:val="single" w:color="000000" w:sz="18" w:space="0"/>
          <w:right w:val="nil"/>
          <w:insideH w:val="nil"/>
          <w:insideV w:val="nil"/>
        </w:tcBorders>
        <w:shd w:val="clear" w:color="000000" w:fill="FFFFFF" w:themeFill="background1"/>
      </w:tcPr>
    </w:tblStylePr>
    <w:tblStylePr w:type="firstCol">
      <w:rPr>
        <w:rFonts w:ascii="Times New Roman" w:hAnsi="Times New Roman" w:eastAsia="Times New Roman" w:cs="Times New Roman"/>
        <w:b/>
        <w:bCs/>
        <w:color w:val="000000"/>
      </w:rPr>
      <w:tblPr/>
      <w:tcPr>
        <w:tcBorders>
          <w:top w:val="nil"/>
          <w:left w:val="nil"/>
          <w:bottom w:val="single" w:color="000000" w:sz="18" w:space="0"/>
          <w:right w:val="nil"/>
          <w:insideH w:val="nil"/>
          <w:insideV w:val="nil"/>
        </w:tcBorders>
        <w:shd w:val="clear" w:color="000000" w:fill="F79646" w:themeFill="accent6"/>
      </w:tcPr>
    </w:tblStylePr>
    <w:tblStylePr w:type="lastCol">
      <w:rPr>
        <w:rFonts w:ascii="Times New Roman" w:hAnsi="Times New Roman" w:eastAsia="Times New Roman" w:cs="Times New Roman"/>
        <w:b/>
        <w:bCs/>
        <w:color w:val="000000"/>
      </w:rPr>
      <w:tblPr/>
      <w:tcPr>
        <w:tcBorders>
          <w:left w:val="nil"/>
          <w:right w:val="nil"/>
          <w:insideH w:val="nil"/>
          <w:insideV w:val="nil"/>
        </w:tcBorders>
        <w:shd w:val="clear" w:color="000000" w:fill="F79646" w:themeFill="accent6"/>
      </w:tcPr>
    </w:tblStylePr>
    <w:tblStylePr w:type="band1Vert">
      <w:tblPr/>
      <w:tcPr>
        <w:tcBorders>
          <w:left w:val="nil"/>
          <w:right w:val="nil"/>
          <w:insideH w:val="nil"/>
          <w:insideV w:val="nil"/>
        </w:tcBorders>
        <w:shd w:val="clear" w:color="000000" w:fill="D7D7D7" w:themeFill="background1" w:themeFillShade="D8"/>
      </w:tcPr>
    </w:tblStylePr>
    <w:tblStylePr w:type="band1Horz">
      <w:tblPr/>
      <w:tcPr>
        <w:shd w:val="clear" w:color="000000" w:fill="D7D7D7" w:themeFill="background1" w:themeFillShade="D8"/>
      </w:tcPr>
    </w:tblStylePr>
    <w:tblStylePr w:type="neCell">
      <w:tblPr/>
      <w:tcPr>
        <w:tcBorders>
          <w:top w:val="single" w:color="000000" w:sz="18" w:space="0"/>
          <w:left w:val="nil"/>
          <w:bottom w:val="single" w:color="000000" w:sz="18" w:space="0"/>
          <w:right w:val="nil"/>
          <w:insideH w:val="nil"/>
          <w:insideV w:val="nil"/>
        </w:tcBorders>
      </w:tcPr>
    </w:tblStylePr>
    <w:tblStylePr w:type="nwCell">
      <w:rPr>
        <w:rFonts w:ascii="Times New Roman" w:hAnsi="Times New Roman" w:eastAsia="Times New Roman" w:cs="Times New Roman"/>
        <w:color w:val="000000"/>
      </w:rPr>
      <w:tblPr/>
      <w:tcPr>
        <w:tcBorders>
          <w:top w:val="single" w:color="000000" w:sz="18" w:space="0"/>
          <w:left w:val="nil"/>
          <w:bottom w:val="single" w:color="000000" w:sz="18" w:space="0"/>
          <w:right w:val="nil"/>
          <w:insideH w:val="nil"/>
          <w:insideV w:val="nil"/>
        </w:tcBorders>
      </w:tcPr>
    </w:tblStylePr>
  </w:style>
  <w:style w:type="table" w:styleId="72">
    <w:name w:val="Medium List 1"/>
    <w:basedOn w:val="12"/>
    <w:uiPriority w:val="65"/>
    <w:pPr>
      <w:spacing w:after="0" w:line="240" w:lineRule="auto"/>
    </w:pPr>
    <w:rPr>
      <w:rFonts w:ascii="Times New Roman" w:hAnsi="Times New Roman" w:eastAsia="Times New Roman" w:cs="Times New Roman"/>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imes New Roman" w:hAnsi="Times New Roman" w:eastAsia="Times New Roman" w:cs="Times New Roman"/>
        <w:color w:val="000000"/>
      </w:rPr>
      <w:tblPr/>
      <w:tcPr>
        <w:tcBorders>
          <w:top w:val="nil"/>
          <w:bottom w:val="single" w:color="000000" w:themeColor="text1" w:sz="8" w:space="0"/>
        </w:tcBorders>
      </w:tcPr>
    </w:tblStylePr>
    <w:tblStylePr w:type="lastRow">
      <w:rPr>
        <w:rFonts w:ascii="Times New Roman" w:hAnsi="Times New Roman" w:eastAsia="Times New Roman" w:cs="Times New Roman"/>
        <w:b/>
        <w:bCs/>
        <w:color w:val="000000"/>
      </w:rPr>
      <w:tblPr/>
      <w:tcPr>
        <w:tcBorders>
          <w:top w:val="single" w:color="000000" w:themeColor="text1" w:sz="8" w:space="0"/>
          <w:bottom w:val="single" w:color="000000" w:themeColor="text1" w:sz="8" w:space="0"/>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color="000000" w:themeColor="text1" w:sz="8" w:space="0"/>
          <w:bottom w:val="single" w:color="000000" w:themeColor="text1" w:sz="8" w:space="0"/>
        </w:tcBorders>
      </w:tcPr>
    </w:tblStylePr>
    <w:tblStylePr w:type="band1Vert">
      <w:tblPr/>
      <w:tcPr>
        <w:shd w:val="clear" w:color="000000" w:fill="BFBFBF" w:themeFill="text1" w:themeFillTint="3F"/>
      </w:tcPr>
    </w:tblStylePr>
    <w:tblStylePr w:type="band1Horz">
      <w:tblPr/>
      <w:tcPr>
        <w:shd w:val="clear" w:color="000000" w:fill="BFBFBF" w:themeFill="text1" w:themeFillTint="3F"/>
      </w:tcPr>
    </w:tblStylePr>
  </w:style>
  <w:style w:type="table" w:styleId="73">
    <w:name w:val="Medium List 1 Accent 1"/>
    <w:basedOn w:val="12"/>
    <w:qFormat/>
    <w:uiPriority w:val="65"/>
    <w:pPr>
      <w:spacing w:after="0" w:line="240" w:lineRule="auto"/>
    </w:pPr>
    <w:rPr>
      <w:rFonts w:ascii="Times New Roman" w:hAnsi="Times New Roman" w:eastAsia="Times New Roman" w:cs="Times New Roman"/>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imes New Roman" w:hAnsi="Times New Roman" w:eastAsia="Times New Roman" w:cs="Times New Roman"/>
        <w:color w:val="000000"/>
      </w:rPr>
      <w:tblPr/>
      <w:tcPr>
        <w:tcBorders>
          <w:top w:val="nil"/>
          <w:bottom w:val="single" w:color="4F81BD" w:themeColor="accent1" w:sz="8" w:space="0"/>
        </w:tcBorders>
      </w:tcPr>
    </w:tblStylePr>
    <w:tblStylePr w:type="lastRow">
      <w:rPr>
        <w:rFonts w:ascii="Times New Roman" w:hAnsi="Times New Roman" w:eastAsia="Times New Roman" w:cs="Times New Roman"/>
        <w:b/>
        <w:bCs/>
        <w:color w:val="000000"/>
      </w:rPr>
      <w:tblPr/>
      <w:tcPr>
        <w:tcBorders>
          <w:top w:val="single" w:color="4F81BD" w:themeColor="accent1" w:sz="8" w:space="0"/>
          <w:bottom w:val="single" w:color="4F81BD" w:themeColor="accent1" w:sz="8" w:space="0"/>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color="4F81BD" w:themeColor="accent1" w:sz="8" w:space="0"/>
          <w:bottom w:val="single" w:color="4F81BD" w:themeColor="accent1" w:sz="8" w:space="0"/>
        </w:tcBorders>
      </w:tcPr>
    </w:tblStylePr>
    <w:tblStylePr w:type="band1Vert">
      <w:tblPr/>
      <w:tcPr>
        <w:shd w:val="clear" w:color="000000" w:fill="D3DFEE" w:themeFill="accent1" w:themeFillTint="3F"/>
      </w:tcPr>
    </w:tblStylePr>
    <w:tblStylePr w:type="band1Horz">
      <w:tblPr/>
      <w:tcPr>
        <w:shd w:val="clear" w:color="000000" w:fill="D3DFEE" w:themeFill="accent1" w:themeFillTint="3F"/>
      </w:tcPr>
    </w:tblStylePr>
  </w:style>
  <w:style w:type="table" w:styleId="74">
    <w:name w:val="Medium List 1 Accent 2"/>
    <w:basedOn w:val="12"/>
    <w:qFormat/>
    <w:uiPriority w:val="65"/>
    <w:pPr>
      <w:spacing w:after="0" w:line="240" w:lineRule="auto"/>
    </w:pPr>
    <w:rPr>
      <w:rFonts w:ascii="Times New Roman" w:hAnsi="Times New Roman" w:eastAsia="Times New Roman" w:cs="Times New Roman"/>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imes New Roman" w:hAnsi="Times New Roman" w:eastAsia="Times New Roman" w:cs="Times New Roman"/>
        <w:color w:val="000000"/>
      </w:rPr>
      <w:tblPr/>
      <w:tcPr>
        <w:tcBorders>
          <w:top w:val="nil"/>
          <w:bottom w:val="single" w:color="C0504D" w:themeColor="accent2" w:sz="8" w:space="0"/>
        </w:tcBorders>
      </w:tcPr>
    </w:tblStylePr>
    <w:tblStylePr w:type="lastRow">
      <w:rPr>
        <w:rFonts w:ascii="Times New Roman" w:hAnsi="Times New Roman" w:eastAsia="Times New Roman" w:cs="Times New Roman"/>
        <w:b/>
        <w:bCs/>
        <w:color w:val="000000"/>
      </w:rPr>
      <w:tblPr/>
      <w:tcPr>
        <w:tcBorders>
          <w:top w:val="single" w:color="C0504D" w:themeColor="accent2" w:sz="8" w:space="0"/>
          <w:bottom w:val="single" w:color="C0504D" w:themeColor="accent2" w:sz="8" w:space="0"/>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color="C0504D" w:themeColor="accent2" w:sz="8" w:space="0"/>
          <w:bottom w:val="single" w:color="C0504D" w:themeColor="accent2" w:sz="8" w:space="0"/>
        </w:tcBorders>
      </w:tcPr>
    </w:tblStylePr>
    <w:tblStylePr w:type="band1Vert">
      <w:tblPr/>
      <w:tcPr>
        <w:shd w:val="clear" w:color="000000" w:fill="EFD3D3" w:themeFill="accent2" w:themeFillTint="3F"/>
      </w:tcPr>
    </w:tblStylePr>
    <w:tblStylePr w:type="band1Horz">
      <w:tblPr/>
      <w:tcPr>
        <w:shd w:val="clear" w:color="000000" w:fill="EFD3D3" w:themeFill="accent2" w:themeFillTint="3F"/>
      </w:tcPr>
    </w:tblStylePr>
  </w:style>
  <w:style w:type="table" w:styleId="75">
    <w:name w:val="Medium List 1 Accent 3"/>
    <w:basedOn w:val="12"/>
    <w:uiPriority w:val="65"/>
    <w:pPr>
      <w:spacing w:after="0" w:line="240" w:lineRule="auto"/>
    </w:pPr>
    <w:rPr>
      <w:rFonts w:ascii="Times New Roman" w:hAnsi="Times New Roman" w:eastAsia="Times New Roman" w:cs="Times New Roman"/>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imes New Roman" w:hAnsi="Times New Roman" w:eastAsia="Times New Roman" w:cs="Times New Roman"/>
        <w:color w:val="000000"/>
      </w:rPr>
      <w:tblPr/>
      <w:tcPr>
        <w:tcBorders>
          <w:top w:val="nil"/>
          <w:bottom w:val="single" w:color="9BBB59" w:themeColor="accent3" w:sz="8" w:space="0"/>
        </w:tcBorders>
      </w:tcPr>
    </w:tblStylePr>
    <w:tblStylePr w:type="lastRow">
      <w:rPr>
        <w:rFonts w:ascii="Times New Roman" w:hAnsi="Times New Roman" w:eastAsia="Times New Roman" w:cs="Times New Roman"/>
        <w:b/>
        <w:bCs/>
        <w:color w:val="000000"/>
      </w:rPr>
      <w:tblPr/>
      <w:tcPr>
        <w:tcBorders>
          <w:top w:val="single" w:color="9BBB59" w:themeColor="accent3" w:sz="8" w:space="0"/>
          <w:bottom w:val="single" w:color="9BBB59" w:themeColor="accent3" w:sz="8" w:space="0"/>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color="9BBB59" w:themeColor="accent3" w:sz="8" w:space="0"/>
          <w:bottom w:val="single" w:color="9BBB59" w:themeColor="accent3" w:sz="8" w:space="0"/>
        </w:tcBorders>
      </w:tcPr>
    </w:tblStylePr>
    <w:tblStylePr w:type="band1Vert">
      <w:tblPr/>
      <w:tcPr>
        <w:shd w:val="clear" w:color="000000" w:fill="E6EED5" w:themeFill="accent3" w:themeFillTint="3F"/>
      </w:tcPr>
    </w:tblStylePr>
    <w:tblStylePr w:type="band1Horz">
      <w:tblPr/>
      <w:tcPr>
        <w:shd w:val="clear" w:color="000000" w:fill="E6EED5" w:themeFill="accent3" w:themeFillTint="3F"/>
      </w:tcPr>
    </w:tblStylePr>
  </w:style>
  <w:style w:type="table" w:styleId="76">
    <w:name w:val="Medium List 1 Accent 4"/>
    <w:basedOn w:val="12"/>
    <w:qFormat/>
    <w:uiPriority w:val="65"/>
    <w:pPr>
      <w:spacing w:after="0" w:line="240" w:lineRule="auto"/>
    </w:pPr>
    <w:rPr>
      <w:rFonts w:ascii="Times New Roman" w:hAnsi="Times New Roman" w:eastAsia="Times New Roman" w:cs="Times New Roman"/>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imes New Roman" w:hAnsi="Times New Roman" w:eastAsia="Times New Roman" w:cs="Times New Roman"/>
        <w:color w:val="000000"/>
      </w:rPr>
      <w:tblPr/>
      <w:tcPr>
        <w:tcBorders>
          <w:top w:val="nil"/>
          <w:bottom w:val="single" w:color="8064A2" w:themeColor="accent4" w:sz="8" w:space="0"/>
        </w:tcBorders>
      </w:tcPr>
    </w:tblStylePr>
    <w:tblStylePr w:type="lastRow">
      <w:rPr>
        <w:rFonts w:ascii="Times New Roman" w:hAnsi="Times New Roman" w:eastAsia="Times New Roman" w:cs="Times New Roman"/>
        <w:b/>
        <w:bCs/>
        <w:color w:val="000000"/>
      </w:rPr>
      <w:tblPr/>
      <w:tcPr>
        <w:tcBorders>
          <w:top w:val="single" w:color="8064A2" w:themeColor="accent4" w:sz="8" w:space="0"/>
          <w:bottom w:val="single" w:color="8064A2" w:themeColor="accent4" w:sz="8" w:space="0"/>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color="8064A2" w:themeColor="accent4" w:sz="8" w:space="0"/>
          <w:bottom w:val="single" w:color="8064A2" w:themeColor="accent4" w:sz="8" w:space="0"/>
        </w:tcBorders>
      </w:tcPr>
    </w:tblStylePr>
    <w:tblStylePr w:type="band1Vert">
      <w:tblPr/>
      <w:tcPr>
        <w:shd w:val="clear" w:color="000000" w:fill="DFD8E8" w:themeFill="accent4" w:themeFillTint="3F"/>
      </w:tcPr>
    </w:tblStylePr>
    <w:tblStylePr w:type="band1Horz">
      <w:tblPr/>
      <w:tcPr>
        <w:shd w:val="clear" w:color="000000" w:fill="DFD8E8" w:themeFill="accent4" w:themeFillTint="3F"/>
      </w:tcPr>
    </w:tblStylePr>
  </w:style>
  <w:style w:type="table" w:styleId="77">
    <w:name w:val="Medium List 1 Accent 5"/>
    <w:basedOn w:val="12"/>
    <w:qFormat/>
    <w:uiPriority w:val="65"/>
    <w:pPr>
      <w:spacing w:after="0" w:line="240" w:lineRule="auto"/>
    </w:pPr>
    <w:rPr>
      <w:rFonts w:ascii="Times New Roman" w:hAnsi="Times New Roman" w:eastAsia="Times New Roman" w:cs="Times New Roman"/>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imes New Roman" w:hAnsi="Times New Roman" w:eastAsia="Times New Roman" w:cs="Times New Roman"/>
        <w:color w:val="000000"/>
      </w:rPr>
      <w:tblPr/>
      <w:tcPr>
        <w:tcBorders>
          <w:top w:val="nil"/>
          <w:bottom w:val="single" w:color="4BACC6" w:themeColor="accent5" w:sz="8" w:space="0"/>
        </w:tcBorders>
      </w:tcPr>
    </w:tblStylePr>
    <w:tblStylePr w:type="lastRow">
      <w:rPr>
        <w:rFonts w:ascii="Times New Roman" w:hAnsi="Times New Roman" w:eastAsia="Times New Roman" w:cs="Times New Roman"/>
        <w:b/>
        <w:bCs/>
        <w:color w:val="000000"/>
      </w:rPr>
      <w:tblPr/>
      <w:tcPr>
        <w:tcBorders>
          <w:top w:val="single" w:color="4BACC6" w:themeColor="accent5" w:sz="8" w:space="0"/>
          <w:bottom w:val="single" w:color="4BACC6" w:themeColor="accent5" w:sz="8" w:space="0"/>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color="4BACC6" w:themeColor="accent5" w:sz="8" w:space="0"/>
          <w:bottom w:val="single" w:color="4BACC6" w:themeColor="accent5" w:sz="8" w:space="0"/>
        </w:tcBorders>
      </w:tcPr>
    </w:tblStylePr>
    <w:tblStylePr w:type="band1Vert">
      <w:tblPr/>
      <w:tcPr>
        <w:shd w:val="clear" w:color="000000" w:fill="D2EAF0" w:themeFill="accent5" w:themeFillTint="3F"/>
      </w:tcPr>
    </w:tblStylePr>
    <w:tblStylePr w:type="band1Horz">
      <w:tblPr/>
      <w:tcPr>
        <w:shd w:val="clear" w:color="000000" w:fill="D2EAF0" w:themeFill="accent5" w:themeFillTint="3F"/>
      </w:tcPr>
    </w:tblStylePr>
  </w:style>
  <w:style w:type="table" w:styleId="78">
    <w:name w:val="Medium List 1 Accent 6"/>
    <w:basedOn w:val="12"/>
    <w:qFormat/>
    <w:uiPriority w:val="65"/>
    <w:pPr>
      <w:spacing w:after="0" w:line="240" w:lineRule="auto"/>
    </w:pPr>
    <w:rPr>
      <w:rFonts w:ascii="Times New Roman" w:hAnsi="Times New Roman" w:eastAsia="Times New Roman" w:cs="Times New Roman"/>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imes New Roman" w:hAnsi="Times New Roman" w:eastAsia="Times New Roman" w:cs="Times New Roman"/>
        <w:color w:val="000000"/>
      </w:rPr>
      <w:tblPr/>
      <w:tcPr>
        <w:tcBorders>
          <w:top w:val="nil"/>
          <w:bottom w:val="single" w:color="F79646" w:themeColor="accent6" w:sz="8" w:space="0"/>
        </w:tcBorders>
      </w:tcPr>
    </w:tblStylePr>
    <w:tblStylePr w:type="lastRow">
      <w:rPr>
        <w:rFonts w:ascii="Times New Roman" w:hAnsi="Times New Roman" w:eastAsia="Times New Roman" w:cs="Times New Roman"/>
        <w:b/>
        <w:bCs/>
        <w:color w:val="000000"/>
      </w:rPr>
      <w:tblPr/>
      <w:tcPr>
        <w:tcBorders>
          <w:top w:val="single" w:color="F79646" w:themeColor="accent6" w:sz="8" w:space="0"/>
          <w:bottom w:val="single" w:color="F79646" w:themeColor="accent6" w:sz="8" w:space="0"/>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color="F79646" w:themeColor="accent6" w:sz="8" w:space="0"/>
          <w:bottom w:val="single" w:color="F79646" w:themeColor="accent6" w:sz="8" w:space="0"/>
        </w:tcBorders>
      </w:tcPr>
    </w:tblStylePr>
    <w:tblStylePr w:type="band1Vert">
      <w:tblPr/>
      <w:tcPr>
        <w:shd w:val="clear" w:color="000000" w:fill="FDE5D1" w:themeFill="accent6" w:themeFillTint="3F"/>
      </w:tcPr>
    </w:tblStylePr>
    <w:tblStylePr w:type="band1Horz">
      <w:tblPr/>
      <w:tcPr>
        <w:shd w:val="clear" w:color="000000" w:fill="FDE5D1" w:themeFill="accent6" w:themeFillTint="3F"/>
      </w:tcPr>
    </w:tblStylePr>
  </w:style>
  <w:style w:type="table" w:styleId="79">
    <w:name w:val="Medium List 2"/>
    <w:basedOn w:val="12"/>
    <w:uiPriority w:val="66"/>
    <w:pPr>
      <w:spacing w:after="0" w:line="240" w:lineRule="auto"/>
    </w:pPr>
    <w:rPr>
      <w:rFonts w:ascii="Times New Roman" w:hAnsi="Times New Roman" w:eastAsia="Times New Roman" w:cs="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rFonts w:ascii="Times New Roman" w:hAnsi="Times New Roman" w:eastAsia="Times New Roman" w:cs="Times New Roman"/>
        <w:color w:val="000000"/>
        <w:sz w:val="24"/>
        <w:szCs w:val="24"/>
      </w:rPr>
      <w:tblPr/>
      <w:tcPr>
        <w:tcBorders>
          <w:top w:val="nil"/>
          <w:left w:val="nil"/>
          <w:bottom w:val="single" w:color="000000" w:themeColor="text1" w:sz="24" w:space="0"/>
          <w:right w:val="nil"/>
          <w:insideH w:val="nil"/>
          <w:insideV w:val="nil"/>
        </w:tcBorders>
        <w:shd w:val="clear" w:color="000000" w:fill="FFFFFF" w:themeFill="background1"/>
      </w:tcPr>
    </w:tblStylePr>
    <w:tblStylePr w:type="lastRow">
      <w:tblPr/>
      <w:tcPr>
        <w:tcBorders>
          <w:top w:val="single" w:color="000000" w:themeColor="text1" w:sz="8" w:space="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color="000000" w:themeColor="text1" w:sz="8" w:space="0"/>
          <w:insideH w:val="nil"/>
          <w:insideV w:val="nil"/>
        </w:tcBorders>
        <w:shd w:val="clear" w:color="000000" w:fill="FFFFFF" w:themeFill="background1"/>
      </w:tcPr>
    </w:tblStylePr>
    <w:tblStylePr w:type="lastCol">
      <w:tblPr/>
      <w:tcPr>
        <w:tcBorders>
          <w:top w:val="nil"/>
          <w:left w:val="single" w:color="000000" w:themeColor="text1" w:sz="8" w:space="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BFBFBF" w:themeFill="text1" w:themeFillTint="3F"/>
      </w:tcPr>
    </w:tblStylePr>
    <w:tblStylePr w:type="band1Horz">
      <w:tblPr/>
      <w:tcPr>
        <w:tcBorders>
          <w:top w:val="nil"/>
          <w:bottom w:val="nil"/>
          <w:insideH w:val="nil"/>
          <w:insideV w:val="nil"/>
        </w:tcBorders>
        <w:shd w:val="clear" w:color="000000" w:fill="BFBFBF" w:themeFill="text1" w:themeFillTint="3F"/>
      </w:tcPr>
    </w:tblStylePr>
    <w:tblStylePr w:type="nwCell">
      <w:tblPr/>
      <w:tcPr>
        <w:shd w:val="clear" w:color="000000"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imes New Roman" w:hAnsi="Times New Roman" w:eastAsia="Times New Roman" w:cs="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rFonts w:ascii="Times New Roman" w:hAnsi="Times New Roman" w:eastAsia="Times New Roman" w:cs="Times New Roman"/>
        <w:color w:val="000000"/>
        <w:sz w:val="24"/>
        <w:szCs w:val="24"/>
      </w:rPr>
      <w:tblPr/>
      <w:tcPr>
        <w:tcBorders>
          <w:top w:val="nil"/>
          <w:left w:val="nil"/>
          <w:bottom w:val="single" w:color="4F81BD" w:themeColor="accent1" w:sz="24" w:space="0"/>
          <w:right w:val="nil"/>
          <w:insideH w:val="nil"/>
          <w:insideV w:val="nil"/>
        </w:tcBorders>
        <w:shd w:val="clear" w:color="000000" w:fill="FFFFFF" w:themeFill="background1"/>
      </w:tcPr>
    </w:tblStylePr>
    <w:tblStylePr w:type="lastRow">
      <w:tblPr/>
      <w:tcPr>
        <w:tcBorders>
          <w:top w:val="single" w:color="4F81BD" w:themeColor="accent1" w:sz="8" w:space="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color="4F81BD" w:themeColor="accent1" w:sz="8" w:space="0"/>
          <w:insideH w:val="nil"/>
          <w:insideV w:val="nil"/>
        </w:tcBorders>
        <w:shd w:val="clear" w:color="000000" w:fill="FFFFFF" w:themeFill="background1"/>
      </w:tcPr>
    </w:tblStylePr>
    <w:tblStylePr w:type="lastCol">
      <w:tblPr/>
      <w:tcPr>
        <w:tcBorders>
          <w:top w:val="nil"/>
          <w:left w:val="single" w:color="4F81BD" w:themeColor="accent1" w:sz="8" w:space="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D3DFEE" w:themeFill="accent1" w:themeFillTint="3F"/>
      </w:tcPr>
    </w:tblStylePr>
    <w:tblStylePr w:type="band1Horz">
      <w:tblPr/>
      <w:tcPr>
        <w:tcBorders>
          <w:top w:val="nil"/>
          <w:bottom w:val="nil"/>
          <w:insideH w:val="nil"/>
          <w:insideV w:val="nil"/>
        </w:tcBorders>
        <w:shd w:val="clear" w:color="000000" w:fill="D3DFEE" w:themeFill="accent1" w:themeFillTint="3F"/>
      </w:tcPr>
    </w:tblStylePr>
    <w:tblStylePr w:type="nwCell">
      <w:tblPr/>
      <w:tcPr>
        <w:shd w:val="clear" w:color="000000"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imes New Roman" w:hAnsi="Times New Roman" w:eastAsia="Times New Roman" w:cs="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rFonts w:ascii="Times New Roman" w:hAnsi="Times New Roman" w:eastAsia="Times New Roman" w:cs="Times New Roman"/>
        <w:color w:val="000000"/>
        <w:sz w:val="24"/>
        <w:szCs w:val="24"/>
      </w:rPr>
      <w:tblPr/>
      <w:tcPr>
        <w:tcBorders>
          <w:top w:val="nil"/>
          <w:left w:val="nil"/>
          <w:bottom w:val="single" w:color="C0504D" w:themeColor="accent2" w:sz="24" w:space="0"/>
          <w:right w:val="nil"/>
          <w:insideH w:val="nil"/>
          <w:insideV w:val="nil"/>
        </w:tcBorders>
        <w:shd w:val="clear" w:color="000000" w:fill="FFFFFF" w:themeFill="background1"/>
      </w:tcPr>
    </w:tblStylePr>
    <w:tblStylePr w:type="lastRow">
      <w:tblPr/>
      <w:tcPr>
        <w:tcBorders>
          <w:top w:val="single" w:color="C0504D" w:themeColor="accent2" w:sz="8" w:space="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color="C0504D" w:themeColor="accent2" w:sz="8" w:space="0"/>
          <w:insideH w:val="nil"/>
          <w:insideV w:val="nil"/>
        </w:tcBorders>
        <w:shd w:val="clear" w:color="000000" w:fill="FFFFFF" w:themeFill="background1"/>
      </w:tcPr>
    </w:tblStylePr>
    <w:tblStylePr w:type="lastCol">
      <w:tblPr/>
      <w:tcPr>
        <w:tcBorders>
          <w:top w:val="nil"/>
          <w:left w:val="single" w:color="C0504D" w:themeColor="accent2" w:sz="8" w:space="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EFD3D3" w:themeFill="accent2" w:themeFillTint="3F"/>
      </w:tcPr>
    </w:tblStylePr>
    <w:tblStylePr w:type="band1Horz">
      <w:tblPr/>
      <w:tcPr>
        <w:tcBorders>
          <w:top w:val="nil"/>
          <w:bottom w:val="nil"/>
          <w:insideH w:val="nil"/>
          <w:insideV w:val="nil"/>
        </w:tcBorders>
        <w:shd w:val="clear" w:color="000000" w:fill="EFD3D3" w:themeFill="accent2" w:themeFillTint="3F"/>
      </w:tcPr>
    </w:tblStylePr>
    <w:tblStylePr w:type="nwCell">
      <w:tblPr/>
      <w:tcPr>
        <w:shd w:val="clear" w:color="000000"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imes New Roman" w:hAnsi="Times New Roman" w:eastAsia="Times New Roman" w:cs="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rFonts w:ascii="Times New Roman" w:hAnsi="Times New Roman" w:eastAsia="Times New Roman" w:cs="Times New Roman"/>
        <w:color w:val="000000"/>
        <w:sz w:val="24"/>
        <w:szCs w:val="24"/>
      </w:rPr>
      <w:tblPr/>
      <w:tcPr>
        <w:tcBorders>
          <w:top w:val="nil"/>
          <w:left w:val="nil"/>
          <w:bottom w:val="single" w:color="9BBB59" w:themeColor="accent3" w:sz="24" w:space="0"/>
          <w:right w:val="nil"/>
          <w:insideH w:val="nil"/>
          <w:insideV w:val="nil"/>
        </w:tcBorders>
        <w:shd w:val="clear" w:color="000000" w:fill="FFFFFF" w:themeFill="background1"/>
      </w:tcPr>
    </w:tblStylePr>
    <w:tblStylePr w:type="lastRow">
      <w:tblPr/>
      <w:tcPr>
        <w:tcBorders>
          <w:top w:val="single" w:color="9BBB59" w:themeColor="accent3" w:sz="8" w:space="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color="9BBB59" w:themeColor="accent3" w:sz="8" w:space="0"/>
          <w:insideH w:val="nil"/>
          <w:insideV w:val="nil"/>
        </w:tcBorders>
        <w:shd w:val="clear" w:color="000000" w:fill="FFFFFF" w:themeFill="background1"/>
      </w:tcPr>
    </w:tblStylePr>
    <w:tblStylePr w:type="lastCol">
      <w:tblPr/>
      <w:tcPr>
        <w:tcBorders>
          <w:top w:val="nil"/>
          <w:left w:val="single" w:color="9BBB59" w:themeColor="accent3" w:sz="8" w:space="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E6EED5" w:themeFill="accent3" w:themeFillTint="3F"/>
      </w:tcPr>
    </w:tblStylePr>
    <w:tblStylePr w:type="band1Horz">
      <w:tblPr/>
      <w:tcPr>
        <w:tcBorders>
          <w:top w:val="nil"/>
          <w:bottom w:val="nil"/>
          <w:insideH w:val="nil"/>
          <w:insideV w:val="nil"/>
        </w:tcBorders>
        <w:shd w:val="clear" w:color="000000" w:fill="E6EED5" w:themeFill="accent3" w:themeFillTint="3F"/>
      </w:tcPr>
    </w:tblStylePr>
    <w:tblStylePr w:type="nwCell">
      <w:tblPr/>
      <w:tcPr>
        <w:shd w:val="clear" w:color="000000"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imes New Roman" w:hAnsi="Times New Roman" w:eastAsia="Times New Roman" w:cs="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rFonts w:ascii="Times New Roman" w:hAnsi="Times New Roman" w:eastAsia="Times New Roman" w:cs="Times New Roman"/>
        <w:color w:val="000000"/>
        <w:sz w:val="24"/>
        <w:szCs w:val="24"/>
      </w:rPr>
      <w:tblPr/>
      <w:tcPr>
        <w:tcBorders>
          <w:top w:val="nil"/>
          <w:left w:val="nil"/>
          <w:bottom w:val="single" w:color="8064A2" w:themeColor="accent4" w:sz="24" w:space="0"/>
          <w:right w:val="nil"/>
          <w:insideH w:val="nil"/>
          <w:insideV w:val="nil"/>
        </w:tcBorders>
        <w:shd w:val="clear" w:color="000000" w:fill="FFFFFF" w:themeFill="background1"/>
      </w:tcPr>
    </w:tblStylePr>
    <w:tblStylePr w:type="lastRow">
      <w:tblPr/>
      <w:tcPr>
        <w:tcBorders>
          <w:top w:val="single" w:color="8064A2" w:themeColor="accent4" w:sz="8" w:space="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color="8064A2" w:themeColor="accent4" w:sz="8" w:space="0"/>
          <w:insideH w:val="nil"/>
          <w:insideV w:val="nil"/>
        </w:tcBorders>
        <w:shd w:val="clear" w:color="000000" w:fill="FFFFFF" w:themeFill="background1"/>
      </w:tcPr>
    </w:tblStylePr>
    <w:tblStylePr w:type="lastCol">
      <w:tblPr/>
      <w:tcPr>
        <w:tcBorders>
          <w:top w:val="nil"/>
          <w:left w:val="single" w:color="8064A2" w:themeColor="accent4" w:sz="8" w:space="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DFD8E8" w:themeFill="accent4" w:themeFillTint="3F"/>
      </w:tcPr>
    </w:tblStylePr>
    <w:tblStylePr w:type="band1Horz">
      <w:tblPr/>
      <w:tcPr>
        <w:tcBorders>
          <w:top w:val="nil"/>
          <w:bottom w:val="nil"/>
          <w:insideH w:val="nil"/>
          <w:insideV w:val="nil"/>
        </w:tcBorders>
        <w:shd w:val="clear" w:color="000000" w:fill="DFD8E8" w:themeFill="accent4" w:themeFillTint="3F"/>
      </w:tcPr>
    </w:tblStylePr>
    <w:tblStylePr w:type="nwCell">
      <w:tblPr/>
      <w:tcPr>
        <w:shd w:val="clear" w:color="000000"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imes New Roman" w:hAnsi="Times New Roman" w:eastAsia="Times New Roman" w:cs="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rFonts w:ascii="Times New Roman" w:hAnsi="Times New Roman" w:eastAsia="Times New Roman" w:cs="Times New Roman"/>
        <w:color w:val="000000"/>
        <w:sz w:val="24"/>
        <w:szCs w:val="24"/>
      </w:rPr>
      <w:tblPr/>
      <w:tcPr>
        <w:tcBorders>
          <w:top w:val="nil"/>
          <w:left w:val="nil"/>
          <w:bottom w:val="single" w:color="4BACC6" w:themeColor="accent5" w:sz="24" w:space="0"/>
          <w:right w:val="nil"/>
          <w:insideH w:val="nil"/>
          <w:insideV w:val="nil"/>
        </w:tcBorders>
        <w:shd w:val="clear" w:color="000000" w:fill="FFFFFF" w:themeFill="background1"/>
      </w:tcPr>
    </w:tblStylePr>
    <w:tblStylePr w:type="lastRow">
      <w:tblPr/>
      <w:tcPr>
        <w:tcBorders>
          <w:top w:val="single" w:color="4BACC6" w:themeColor="accent5" w:sz="8" w:space="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color="4BACC6" w:themeColor="accent5" w:sz="8" w:space="0"/>
          <w:insideH w:val="nil"/>
          <w:insideV w:val="nil"/>
        </w:tcBorders>
        <w:shd w:val="clear" w:color="000000" w:fill="FFFFFF" w:themeFill="background1"/>
      </w:tcPr>
    </w:tblStylePr>
    <w:tblStylePr w:type="lastCol">
      <w:tblPr/>
      <w:tcPr>
        <w:tcBorders>
          <w:top w:val="nil"/>
          <w:left w:val="single" w:color="4BACC6" w:themeColor="accent5" w:sz="8" w:space="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D2EAF0" w:themeFill="accent5" w:themeFillTint="3F"/>
      </w:tcPr>
    </w:tblStylePr>
    <w:tblStylePr w:type="band1Horz">
      <w:tblPr/>
      <w:tcPr>
        <w:tcBorders>
          <w:top w:val="nil"/>
          <w:bottom w:val="nil"/>
          <w:insideH w:val="nil"/>
          <w:insideV w:val="nil"/>
        </w:tcBorders>
        <w:shd w:val="clear" w:color="000000" w:fill="D2EAF0" w:themeFill="accent5" w:themeFillTint="3F"/>
      </w:tcPr>
    </w:tblStylePr>
    <w:tblStylePr w:type="nwCell">
      <w:tblPr/>
      <w:tcPr>
        <w:shd w:val="clear" w:color="000000"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imes New Roman" w:hAnsi="Times New Roman" w:eastAsia="Times New Roman" w:cs="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rFonts w:ascii="Times New Roman" w:hAnsi="Times New Roman" w:eastAsia="Times New Roman" w:cs="Times New Roman"/>
        <w:color w:val="000000"/>
        <w:sz w:val="24"/>
        <w:szCs w:val="24"/>
      </w:rPr>
      <w:tblPr/>
      <w:tcPr>
        <w:tcBorders>
          <w:top w:val="nil"/>
          <w:left w:val="nil"/>
          <w:bottom w:val="single" w:color="F79646" w:themeColor="accent6" w:sz="24" w:space="0"/>
          <w:right w:val="nil"/>
          <w:insideH w:val="nil"/>
          <w:insideV w:val="nil"/>
        </w:tcBorders>
        <w:shd w:val="clear" w:color="000000" w:fill="FFFFFF" w:themeFill="background1"/>
      </w:tcPr>
    </w:tblStylePr>
    <w:tblStylePr w:type="lastRow">
      <w:tblPr/>
      <w:tcPr>
        <w:tcBorders>
          <w:top w:val="single" w:color="F79646" w:themeColor="accent6" w:sz="8" w:space="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color="F79646" w:themeColor="accent6" w:sz="8" w:space="0"/>
          <w:insideH w:val="nil"/>
          <w:insideV w:val="nil"/>
        </w:tcBorders>
        <w:shd w:val="clear" w:color="000000" w:fill="FFFFFF" w:themeFill="background1"/>
      </w:tcPr>
    </w:tblStylePr>
    <w:tblStylePr w:type="lastCol">
      <w:tblPr/>
      <w:tcPr>
        <w:tcBorders>
          <w:top w:val="nil"/>
          <w:left w:val="single" w:color="F79646" w:themeColor="accent6" w:sz="8" w:space="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FDE5D1" w:themeFill="accent6" w:themeFillTint="3F"/>
      </w:tcPr>
    </w:tblStylePr>
    <w:tblStylePr w:type="band1Horz">
      <w:tblPr/>
      <w:tcPr>
        <w:tcBorders>
          <w:top w:val="nil"/>
          <w:bottom w:val="nil"/>
          <w:insideH w:val="nil"/>
          <w:insideV w:val="nil"/>
        </w:tcBorders>
        <w:shd w:val="clear" w:color="000000" w:fill="FDE5D1" w:themeFill="accent6" w:themeFillTint="3F"/>
      </w:tcPr>
    </w:tblStylePr>
    <w:tblStylePr w:type="nwCell">
      <w:tblPr/>
      <w:tcPr>
        <w:shd w:val="clear" w:color="000000"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000000" w:fill="BFBFBF" w:themeFill="text1" w:themeFillTint="3F"/>
    </w:tcPr>
    <w:tblStylePr w:type="firstRow">
      <w:rPr>
        <w:rFonts w:ascii="Times New Roman" w:hAnsi="Times New Roman" w:eastAsia="Times New Roman" w:cs="Times New Roman"/>
        <w:b/>
        <w:bCs/>
        <w:color w:val="000000"/>
      </w:rPr>
    </w:tblStylePr>
    <w:tblStylePr w:type="lastRow">
      <w:rPr>
        <w:rFonts w:ascii="Times New Roman" w:hAnsi="Times New Roman" w:eastAsia="Times New Roman" w:cs="Times New Roman"/>
        <w:b/>
        <w:bCs/>
        <w:color w:val="000000"/>
      </w:rPr>
      <w:tblPr/>
      <w:tcPr>
        <w:tcBorders>
          <w:top w:val="single" w:color="3F3F3F" w:themeColor="text1" w:themeTint="BF" w:sz="18" w:space="0"/>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000000" w:fill="7F7F7F" w:themeFill="text1" w:themeFillTint="7F"/>
      </w:tcPr>
    </w:tblStylePr>
    <w:tblStylePr w:type="band1Horz">
      <w:tblPr/>
      <w:tcPr>
        <w:shd w:val="clear" w:color="000000"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000000" w:fill="D3DFEE" w:themeFill="accent1" w:themeFillTint="3F"/>
    </w:tcPr>
    <w:tblStylePr w:type="firstRow">
      <w:rPr>
        <w:rFonts w:ascii="Times New Roman" w:hAnsi="Times New Roman" w:eastAsia="Times New Roman" w:cs="Times New Roman"/>
        <w:b/>
        <w:bCs/>
        <w:color w:val="000000"/>
      </w:rPr>
    </w:tblStylePr>
    <w:tblStylePr w:type="lastRow">
      <w:rPr>
        <w:rFonts w:ascii="Times New Roman" w:hAnsi="Times New Roman" w:eastAsia="Times New Roman" w:cs="Times New Roman"/>
        <w:b/>
        <w:bCs/>
        <w:color w:val="000000"/>
      </w:rPr>
      <w:tblPr/>
      <w:tcPr>
        <w:tcBorders>
          <w:top w:val="single" w:color="7BA0CD" w:themeColor="accent1" w:themeTint="BF" w:sz="18" w:space="0"/>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000000" w:fill="A7C0DE" w:themeFill="accent1" w:themeFillTint="7F"/>
      </w:tcPr>
    </w:tblStylePr>
    <w:tblStylePr w:type="band1Horz">
      <w:tblPr/>
      <w:tcPr>
        <w:shd w:val="clear" w:color="000000"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000000" w:fill="EFD3D3" w:themeFill="accent2" w:themeFillTint="3F"/>
    </w:tcPr>
    <w:tblStylePr w:type="firstRow">
      <w:rPr>
        <w:rFonts w:ascii="Times New Roman" w:hAnsi="Times New Roman" w:eastAsia="Times New Roman" w:cs="Times New Roman"/>
        <w:b/>
        <w:bCs/>
        <w:color w:val="000000"/>
      </w:rPr>
    </w:tblStylePr>
    <w:tblStylePr w:type="lastRow">
      <w:rPr>
        <w:rFonts w:ascii="Times New Roman" w:hAnsi="Times New Roman" w:eastAsia="Times New Roman" w:cs="Times New Roman"/>
        <w:b/>
        <w:bCs/>
        <w:color w:val="000000"/>
      </w:rPr>
      <w:tblPr/>
      <w:tcPr>
        <w:tcBorders>
          <w:top w:val="single" w:color="CF7B79" w:themeColor="accent2" w:themeTint="BF" w:sz="18" w:space="0"/>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000000" w:fill="DFA7A6" w:themeFill="accent2" w:themeFillTint="7F"/>
      </w:tcPr>
    </w:tblStylePr>
    <w:tblStylePr w:type="band1Horz">
      <w:tblPr/>
      <w:tcPr>
        <w:shd w:val="clear" w:color="000000"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000000" w:fill="E6EED5" w:themeFill="accent3" w:themeFillTint="3F"/>
    </w:tcPr>
    <w:tblStylePr w:type="firstRow">
      <w:rPr>
        <w:rFonts w:ascii="Times New Roman" w:hAnsi="Times New Roman" w:eastAsia="Times New Roman" w:cs="Times New Roman"/>
        <w:b/>
        <w:bCs/>
        <w:color w:val="000000"/>
      </w:rPr>
    </w:tblStylePr>
    <w:tblStylePr w:type="lastRow">
      <w:rPr>
        <w:rFonts w:ascii="Times New Roman" w:hAnsi="Times New Roman" w:eastAsia="Times New Roman" w:cs="Times New Roman"/>
        <w:b/>
        <w:bCs/>
        <w:color w:val="000000"/>
      </w:rPr>
      <w:tblPr/>
      <w:tcPr>
        <w:tcBorders>
          <w:top w:val="single" w:color="B4CC82" w:themeColor="accent3" w:themeTint="BF" w:sz="18" w:space="0"/>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000000" w:fill="CDDDAC" w:themeFill="accent3" w:themeFillTint="7F"/>
      </w:tcPr>
    </w:tblStylePr>
    <w:tblStylePr w:type="band1Horz">
      <w:tblPr/>
      <w:tcPr>
        <w:shd w:val="clear" w:color="000000"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000000" w:fill="DFD8E8" w:themeFill="accent4" w:themeFillTint="3F"/>
    </w:tcPr>
    <w:tblStylePr w:type="firstRow">
      <w:rPr>
        <w:rFonts w:ascii="Times New Roman" w:hAnsi="Times New Roman" w:eastAsia="Times New Roman" w:cs="Times New Roman"/>
        <w:b/>
        <w:bCs/>
        <w:color w:val="000000"/>
      </w:rPr>
    </w:tblStylePr>
    <w:tblStylePr w:type="lastRow">
      <w:rPr>
        <w:rFonts w:ascii="Times New Roman" w:hAnsi="Times New Roman" w:eastAsia="Times New Roman" w:cs="Times New Roman"/>
        <w:b/>
        <w:bCs/>
        <w:color w:val="000000"/>
      </w:rPr>
      <w:tblPr/>
      <w:tcPr>
        <w:tcBorders>
          <w:top w:val="single" w:color="9F8AB9" w:themeColor="accent4" w:themeTint="BF" w:sz="18" w:space="0"/>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000000" w:fill="BFB1D0" w:themeFill="accent4" w:themeFillTint="7F"/>
      </w:tcPr>
    </w:tblStylePr>
    <w:tblStylePr w:type="band1Horz">
      <w:tblPr/>
      <w:tcPr>
        <w:shd w:val="clear" w:color="000000"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000000" w:fill="D2EAF0" w:themeFill="accent5" w:themeFillTint="3F"/>
    </w:tcPr>
    <w:tblStylePr w:type="firstRow">
      <w:rPr>
        <w:rFonts w:ascii="Times New Roman" w:hAnsi="Times New Roman" w:eastAsia="Times New Roman" w:cs="Times New Roman"/>
        <w:b/>
        <w:bCs/>
        <w:color w:val="000000"/>
      </w:rPr>
    </w:tblStylePr>
    <w:tblStylePr w:type="lastRow">
      <w:rPr>
        <w:rFonts w:ascii="Times New Roman" w:hAnsi="Times New Roman" w:eastAsia="Times New Roman" w:cs="Times New Roman"/>
        <w:b/>
        <w:bCs/>
        <w:color w:val="000000"/>
      </w:rPr>
      <w:tblPr/>
      <w:tcPr>
        <w:tcBorders>
          <w:top w:val="single" w:color="78C0D4" w:themeColor="accent5" w:themeTint="BF" w:sz="18" w:space="0"/>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000000" w:fill="A5D5E2" w:themeFill="accent5" w:themeFillTint="7F"/>
      </w:tcPr>
    </w:tblStylePr>
    <w:tblStylePr w:type="band1Horz">
      <w:tblPr/>
      <w:tcPr>
        <w:shd w:val="clear" w:color="000000"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000000" w:fill="FDE5D1" w:themeFill="accent6" w:themeFillTint="3F"/>
    </w:tcPr>
    <w:tblStylePr w:type="firstRow">
      <w:rPr>
        <w:rFonts w:ascii="Times New Roman" w:hAnsi="Times New Roman" w:eastAsia="Times New Roman" w:cs="Times New Roman"/>
        <w:b/>
        <w:bCs/>
        <w:color w:val="000000"/>
      </w:rPr>
    </w:tblStylePr>
    <w:tblStylePr w:type="lastRow">
      <w:rPr>
        <w:rFonts w:ascii="Times New Roman" w:hAnsi="Times New Roman" w:eastAsia="Times New Roman" w:cs="Times New Roman"/>
        <w:b/>
        <w:bCs/>
        <w:color w:val="000000"/>
      </w:rPr>
      <w:tblPr/>
      <w:tcPr>
        <w:tcBorders>
          <w:top w:val="single" w:color="F9B074" w:themeColor="accent6" w:themeTint="BF" w:sz="18" w:space="0"/>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000000" w:fill="FBCAA2" w:themeFill="accent6" w:themeFillTint="7F"/>
      </w:tcPr>
    </w:tblStylePr>
    <w:tblStylePr w:type="band1Horz">
      <w:tblPr/>
      <w:tcPr>
        <w:shd w:val="clear" w:color="000000" w:fill="FBCAA2" w:themeFill="accent6" w:themeFillTint="7F"/>
      </w:tcPr>
    </w:tblStylePr>
  </w:style>
  <w:style w:type="table" w:styleId="93">
    <w:name w:val="Medium Grid 2"/>
    <w:basedOn w:val="12"/>
    <w:uiPriority w:val="68"/>
    <w:pPr>
      <w:spacing w:after="0" w:line="240" w:lineRule="auto"/>
    </w:pPr>
    <w:rPr>
      <w:rFonts w:ascii="Times New Roman" w:hAnsi="Times New Roman" w:eastAsia="Times New Roman" w:cs="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000000" w:fill="BFBFBF" w:themeFill="text1" w:themeFillTint="3F"/>
    </w:tcPr>
    <w:tblStylePr w:type="firstRow">
      <w:rPr>
        <w:rFonts w:ascii="Times New Roman" w:hAnsi="Times New Roman" w:eastAsia="Times New Roman" w:cs="Times New Roman"/>
        <w:b/>
        <w:bCs/>
        <w:color w:val="000000"/>
      </w:rPr>
      <w:tblPr/>
      <w:tcPr>
        <w:shd w:val="clear" w:color="000000" w:fill="E5E5E5" w:themeFill="text1" w:themeFillTint="19"/>
      </w:tcPr>
    </w:tblStylePr>
    <w:tblStylePr w:type="lastRow">
      <w:rPr>
        <w:rFonts w:ascii="Times New Roman" w:hAnsi="Times New Roman" w:eastAsia="Times New Roman" w:cs="Times New Roman"/>
        <w:b/>
        <w:bCs/>
        <w:color w:val="000000"/>
      </w:rPr>
      <w:tblPr/>
      <w:tcPr>
        <w:tcBorders>
          <w:top w:val="single" w:color="000000" w:themeColor="text1" w:sz="12" w:space="0"/>
          <w:left w:val="nil"/>
          <w:bottom w:val="nil"/>
          <w:right w:val="nil"/>
          <w:insideH w:val="nil"/>
          <w:insideV w:val="nil"/>
        </w:tcBorders>
        <w:shd w:val="clear" w:color="000000" w:fill="FFFFFF" w:themeFill="background1"/>
      </w:tcPr>
    </w:tblStylePr>
    <w:tblStylePr w:type="firstCol">
      <w:rPr>
        <w:rFonts w:ascii="Times New Roman" w:hAnsi="Times New Roman" w:eastAsia="Times New Roman" w:cs="Times New Roman"/>
        <w:b/>
        <w:bCs/>
        <w:color w:val="000000"/>
      </w:rPr>
      <w:tblPr/>
      <w:tcPr>
        <w:tcBorders>
          <w:top w:val="nil"/>
          <w:left w:val="nil"/>
          <w:bottom w:val="nil"/>
          <w:right w:val="nil"/>
          <w:insideH w:val="nil"/>
          <w:insideV w:val="nil"/>
        </w:tcBorders>
        <w:shd w:val="clear" w:color="000000" w:fill="FFFFFF" w:themeFill="background1"/>
      </w:tcPr>
    </w:tblStylePr>
    <w:tblStylePr w:type="lastCol">
      <w:rPr>
        <w:rFonts w:ascii="Times New Roman" w:hAnsi="Times New Roman" w:eastAsia="Times New Roman" w:cs="Times New Roman"/>
        <w:b w:val="0"/>
        <w:bCs w:val="0"/>
        <w:color w:val="000000"/>
      </w:rPr>
      <w:tblPr/>
      <w:tcPr>
        <w:tcBorders>
          <w:top w:val="nil"/>
          <w:left w:val="nil"/>
          <w:bottom w:val="nil"/>
          <w:right w:val="nil"/>
          <w:insideH w:val="nil"/>
          <w:insideV w:val="nil"/>
        </w:tcBorders>
        <w:shd w:val="clear" w:color="000000" w:fill="CCCCCC" w:themeFill="text1" w:themeFillTint="33"/>
      </w:tcPr>
    </w:tblStylePr>
    <w:tblStylePr w:type="band1Vert">
      <w:tblPr/>
      <w:tcPr>
        <w:shd w:val="clear" w:color="000000" w:fill="7F7F7F" w:themeFill="text1" w:themeFillTint="7F"/>
      </w:tcPr>
    </w:tblStylePr>
    <w:tblStylePr w:type="band1Horz">
      <w:tblPr/>
      <w:tcPr>
        <w:tcBorders>
          <w:insideH w:val="single" w:sz="6" w:space="0"/>
          <w:insideV w:val="single" w:sz="6" w:space="0"/>
        </w:tcBorders>
        <w:shd w:val="clear" w:color="000000" w:fill="7F7F7F" w:themeFill="text1" w:themeFillTint="7F"/>
      </w:tcPr>
    </w:tblStylePr>
    <w:tblStylePr w:type="nwCell">
      <w:tblPr/>
      <w:tcPr>
        <w:shd w:val="clear" w:color="000000" w:fill="FFFFFF" w:themeFill="background1"/>
      </w:tcPr>
    </w:tblStylePr>
  </w:style>
  <w:style w:type="table" w:styleId="94">
    <w:name w:val="Medium Grid 2 Accent 1"/>
    <w:basedOn w:val="12"/>
    <w:uiPriority w:val="68"/>
    <w:pPr>
      <w:spacing w:after="0" w:line="240" w:lineRule="auto"/>
    </w:pPr>
    <w:rPr>
      <w:rFonts w:ascii="Times New Roman" w:hAnsi="Times New Roman" w:eastAsia="Times New Roman" w:cs="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000000" w:fill="D3DFEE" w:themeFill="accent1" w:themeFillTint="3F"/>
    </w:tcPr>
    <w:tblStylePr w:type="firstRow">
      <w:rPr>
        <w:rFonts w:ascii="Times New Roman" w:hAnsi="Times New Roman" w:eastAsia="Times New Roman" w:cs="Times New Roman"/>
        <w:b/>
        <w:bCs/>
        <w:color w:val="000000"/>
      </w:rPr>
      <w:tblPr/>
      <w:tcPr>
        <w:shd w:val="clear" w:color="000000" w:fill="EDF2F8" w:themeFill="accent1" w:themeFillTint="19"/>
      </w:tcPr>
    </w:tblStylePr>
    <w:tblStylePr w:type="lastRow">
      <w:rPr>
        <w:rFonts w:ascii="Times New Roman" w:hAnsi="Times New Roman" w:eastAsia="Times New Roman" w:cs="Times New Roman"/>
        <w:b/>
        <w:bCs/>
        <w:color w:val="000000"/>
      </w:rPr>
      <w:tblPr/>
      <w:tcPr>
        <w:tcBorders>
          <w:top w:val="single" w:color="000000" w:themeColor="text1" w:sz="12" w:space="0"/>
          <w:left w:val="nil"/>
          <w:bottom w:val="nil"/>
          <w:right w:val="nil"/>
          <w:insideH w:val="nil"/>
          <w:insideV w:val="nil"/>
        </w:tcBorders>
        <w:shd w:val="clear" w:color="000000" w:fill="FFFFFF" w:themeFill="background1"/>
      </w:tcPr>
    </w:tblStylePr>
    <w:tblStylePr w:type="firstCol">
      <w:rPr>
        <w:rFonts w:ascii="Times New Roman" w:hAnsi="Times New Roman" w:eastAsia="Times New Roman" w:cs="Times New Roman"/>
        <w:b/>
        <w:bCs/>
        <w:color w:val="000000"/>
      </w:rPr>
      <w:tblPr/>
      <w:tcPr>
        <w:tcBorders>
          <w:top w:val="nil"/>
          <w:left w:val="nil"/>
          <w:bottom w:val="nil"/>
          <w:right w:val="nil"/>
          <w:insideH w:val="nil"/>
          <w:insideV w:val="nil"/>
        </w:tcBorders>
        <w:shd w:val="clear" w:color="000000" w:fill="FFFFFF" w:themeFill="background1"/>
      </w:tcPr>
    </w:tblStylePr>
    <w:tblStylePr w:type="lastCol">
      <w:rPr>
        <w:rFonts w:ascii="Times New Roman" w:hAnsi="Times New Roman" w:eastAsia="Times New Roman" w:cs="Times New Roman"/>
        <w:b w:val="0"/>
        <w:bCs w:val="0"/>
        <w:color w:val="000000"/>
      </w:rPr>
      <w:tblPr/>
      <w:tcPr>
        <w:tcBorders>
          <w:top w:val="nil"/>
          <w:left w:val="nil"/>
          <w:bottom w:val="nil"/>
          <w:right w:val="nil"/>
          <w:insideH w:val="nil"/>
          <w:insideV w:val="nil"/>
        </w:tcBorders>
        <w:shd w:val="clear" w:color="000000" w:fill="DBE5F1" w:themeFill="accent1" w:themeFillTint="33"/>
      </w:tcPr>
    </w:tblStylePr>
    <w:tblStylePr w:type="band1Vert">
      <w:tblPr/>
      <w:tcPr>
        <w:shd w:val="clear" w:color="000000" w:fill="A7C0DE" w:themeFill="accent1" w:themeFillTint="7F"/>
      </w:tcPr>
    </w:tblStylePr>
    <w:tblStylePr w:type="band1Horz">
      <w:tblPr/>
      <w:tcPr>
        <w:tcBorders>
          <w:insideH w:val="single" w:sz="6" w:space="0"/>
          <w:insideV w:val="single" w:sz="6" w:space="0"/>
        </w:tcBorders>
        <w:shd w:val="clear" w:color="000000" w:fill="A7C0DE" w:themeFill="accent1" w:themeFillTint="7F"/>
      </w:tcPr>
    </w:tblStylePr>
    <w:tblStylePr w:type="nwCell">
      <w:tblPr/>
      <w:tcPr>
        <w:shd w:val="clear" w:color="000000" w:fill="FFFFFF" w:themeFill="background1"/>
      </w:tcPr>
    </w:tblStylePr>
  </w:style>
  <w:style w:type="table" w:styleId="95">
    <w:name w:val="Medium Grid 2 Accent 2"/>
    <w:basedOn w:val="12"/>
    <w:uiPriority w:val="68"/>
    <w:pPr>
      <w:spacing w:after="0" w:line="240" w:lineRule="auto"/>
    </w:pPr>
    <w:rPr>
      <w:rFonts w:ascii="Times New Roman" w:hAnsi="Times New Roman" w:eastAsia="Times New Roman" w:cs="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000000" w:fill="EFD3D3" w:themeFill="accent2" w:themeFillTint="3F"/>
    </w:tcPr>
    <w:tblStylePr w:type="firstRow">
      <w:rPr>
        <w:rFonts w:ascii="Times New Roman" w:hAnsi="Times New Roman" w:eastAsia="Times New Roman" w:cs="Times New Roman"/>
        <w:b/>
        <w:bCs/>
        <w:color w:val="000000"/>
      </w:rPr>
      <w:tblPr/>
      <w:tcPr>
        <w:shd w:val="clear" w:color="000000" w:fill="F8EDED" w:themeFill="accent2" w:themeFillTint="19"/>
      </w:tcPr>
    </w:tblStylePr>
    <w:tblStylePr w:type="lastRow">
      <w:rPr>
        <w:rFonts w:ascii="Times New Roman" w:hAnsi="Times New Roman" w:eastAsia="Times New Roman" w:cs="Times New Roman"/>
        <w:b/>
        <w:bCs/>
        <w:color w:val="000000"/>
      </w:rPr>
      <w:tblPr/>
      <w:tcPr>
        <w:tcBorders>
          <w:top w:val="single" w:color="000000" w:themeColor="text1" w:sz="12" w:space="0"/>
          <w:left w:val="nil"/>
          <w:bottom w:val="nil"/>
          <w:right w:val="nil"/>
          <w:insideH w:val="nil"/>
          <w:insideV w:val="nil"/>
        </w:tcBorders>
        <w:shd w:val="clear" w:color="000000" w:fill="FFFFFF" w:themeFill="background1"/>
      </w:tcPr>
    </w:tblStylePr>
    <w:tblStylePr w:type="firstCol">
      <w:rPr>
        <w:rFonts w:ascii="Times New Roman" w:hAnsi="Times New Roman" w:eastAsia="Times New Roman" w:cs="Times New Roman"/>
        <w:b/>
        <w:bCs/>
        <w:color w:val="000000"/>
      </w:rPr>
      <w:tblPr/>
      <w:tcPr>
        <w:tcBorders>
          <w:top w:val="nil"/>
          <w:left w:val="nil"/>
          <w:bottom w:val="nil"/>
          <w:right w:val="nil"/>
          <w:insideH w:val="nil"/>
          <w:insideV w:val="nil"/>
        </w:tcBorders>
        <w:shd w:val="clear" w:color="000000" w:fill="FFFFFF" w:themeFill="background1"/>
      </w:tcPr>
    </w:tblStylePr>
    <w:tblStylePr w:type="lastCol">
      <w:rPr>
        <w:rFonts w:ascii="Times New Roman" w:hAnsi="Times New Roman" w:eastAsia="Times New Roman" w:cs="Times New Roman"/>
        <w:b w:val="0"/>
        <w:bCs w:val="0"/>
        <w:color w:val="000000"/>
      </w:rPr>
      <w:tblPr/>
      <w:tcPr>
        <w:tcBorders>
          <w:top w:val="nil"/>
          <w:left w:val="nil"/>
          <w:bottom w:val="nil"/>
          <w:right w:val="nil"/>
          <w:insideH w:val="nil"/>
          <w:insideV w:val="nil"/>
        </w:tcBorders>
        <w:shd w:val="clear" w:color="000000" w:fill="F2DBDB" w:themeFill="accent2" w:themeFillTint="33"/>
      </w:tcPr>
    </w:tblStylePr>
    <w:tblStylePr w:type="band1Vert">
      <w:tblPr/>
      <w:tcPr>
        <w:shd w:val="clear" w:color="000000" w:fill="DFA7A6" w:themeFill="accent2" w:themeFillTint="7F"/>
      </w:tcPr>
    </w:tblStylePr>
    <w:tblStylePr w:type="band1Horz">
      <w:tblPr/>
      <w:tcPr>
        <w:tcBorders>
          <w:insideH w:val="single" w:sz="6" w:space="0"/>
          <w:insideV w:val="single" w:sz="6" w:space="0"/>
        </w:tcBorders>
        <w:shd w:val="clear" w:color="000000" w:fill="DFA7A6" w:themeFill="accent2" w:themeFillTint="7F"/>
      </w:tcPr>
    </w:tblStylePr>
    <w:tblStylePr w:type="nwCell">
      <w:tblPr/>
      <w:tcPr>
        <w:shd w:val="clear" w:color="000000" w:fill="FFFFFF" w:themeFill="background1"/>
      </w:tcPr>
    </w:tblStylePr>
  </w:style>
  <w:style w:type="table" w:styleId="96">
    <w:name w:val="Medium Grid 2 Accent 3"/>
    <w:basedOn w:val="12"/>
    <w:uiPriority w:val="68"/>
    <w:pPr>
      <w:spacing w:after="0" w:line="240" w:lineRule="auto"/>
    </w:pPr>
    <w:rPr>
      <w:rFonts w:ascii="Times New Roman" w:hAnsi="Times New Roman" w:eastAsia="Times New Roman" w:cs="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000000" w:fill="E6EED5" w:themeFill="accent3" w:themeFillTint="3F"/>
    </w:tcPr>
    <w:tblStylePr w:type="firstRow">
      <w:rPr>
        <w:rFonts w:ascii="Times New Roman" w:hAnsi="Times New Roman" w:eastAsia="Times New Roman" w:cs="Times New Roman"/>
        <w:b/>
        <w:bCs/>
        <w:color w:val="000000"/>
      </w:rPr>
      <w:tblPr/>
      <w:tcPr>
        <w:shd w:val="clear" w:color="000000" w:fill="F5F8EE" w:themeFill="accent3" w:themeFillTint="19"/>
      </w:tcPr>
    </w:tblStylePr>
    <w:tblStylePr w:type="lastRow">
      <w:rPr>
        <w:rFonts w:ascii="Times New Roman" w:hAnsi="Times New Roman" w:eastAsia="Times New Roman" w:cs="Times New Roman"/>
        <w:b/>
        <w:bCs/>
        <w:color w:val="000000"/>
      </w:rPr>
      <w:tblPr/>
      <w:tcPr>
        <w:tcBorders>
          <w:top w:val="single" w:color="000000" w:themeColor="text1" w:sz="12" w:space="0"/>
          <w:left w:val="nil"/>
          <w:bottom w:val="nil"/>
          <w:right w:val="nil"/>
          <w:insideH w:val="nil"/>
          <w:insideV w:val="nil"/>
        </w:tcBorders>
        <w:shd w:val="clear" w:color="000000" w:fill="FFFFFF" w:themeFill="background1"/>
      </w:tcPr>
    </w:tblStylePr>
    <w:tblStylePr w:type="firstCol">
      <w:rPr>
        <w:rFonts w:ascii="Times New Roman" w:hAnsi="Times New Roman" w:eastAsia="Times New Roman" w:cs="Times New Roman"/>
        <w:b/>
        <w:bCs/>
        <w:color w:val="000000"/>
      </w:rPr>
      <w:tblPr/>
      <w:tcPr>
        <w:tcBorders>
          <w:top w:val="nil"/>
          <w:left w:val="nil"/>
          <w:bottom w:val="nil"/>
          <w:right w:val="nil"/>
          <w:insideH w:val="nil"/>
          <w:insideV w:val="nil"/>
        </w:tcBorders>
        <w:shd w:val="clear" w:color="000000" w:fill="FFFFFF" w:themeFill="background1"/>
      </w:tcPr>
    </w:tblStylePr>
    <w:tblStylePr w:type="lastCol">
      <w:rPr>
        <w:rFonts w:ascii="Times New Roman" w:hAnsi="Times New Roman" w:eastAsia="Times New Roman" w:cs="Times New Roman"/>
        <w:b w:val="0"/>
        <w:bCs w:val="0"/>
        <w:color w:val="000000"/>
      </w:rPr>
      <w:tblPr/>
      <w:tcPr>
        <w:tcBorders>
          <w:top w:val="nil"/>
          <w:left w:val="nil"/>
          <w:bottom w:val="nil"/>
          <w:right w:val="nil"/>
          <w:insideH w:val="nil"/>
          <w:insideV w:val="nil"/>
        </w:tcBorders>
        <w:shd w:val="clear" w:color="000000" w:fill="EAF1DD" w:themeFill="accent3" w:themeFillTint="33"/>
      </w:tcPr>
    </w:tblStylePr>
    <w:tblStylePr w:type="band1Vert">
      <w:tblPr/>
      <w:tcPr>
        <w:shd w:val="clear" w:color="000000" w:fill="CDDDAC" w:themeFill="accent3" w:themeFillTint="7F"/>
      </w:tcPr>
    </w:tblStylePr>
    <w:tblStylePr w:type="band1Horz">
      <w:tblPr/>
      <w:tcPr>
        <w:tcBorders>
          <w:insideH w:val="single" w:sz="6" w:space="0"/>
          <w:insideV w:val="single" w:sz="6" w:space="0"/>
        </w:tcBorders>
        <w:shd w:val="clear" w:color="000000" w:fill="CDDDAC" w:themeFill="accent3" w:themeFillTint="7F"/>
      </w:tcPr>
    </w:tblStylePr>
    <w:tblStylePr w:type="nwCell">
      <w:tblPr/>
      <w:tcPr>
        <w:shd w:val="clear" w:color="000000" w:fill="FFFFFF" w:themeFill="background1"/>
      </w:tcPr>
    </w:tblStylePr>
  </w:style>
  <w:style w:type="table" w:styleId="97">
    <w:name w:val="Medium Grid 2 Accent 4"/>
    <w:basedOn w:val="12"/>
    <w:uiPriority w:val="68"/>
    <w:pPr>
      <w:spacing w:after="0" w:line="240" w:lineRule="auto"/>
    </w:pPr>
    <w:rPr>
      <w:rFonts w:ascii="Times New Roman" w:hAnsi="Times New Roman" w:eastAsia="Times New Roman" w:cs="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000000" w:fill="DFD8E8" w:themeFill="accent4" w:themeFillTint="3F"/>
    </w:tcPr>
    <w:tblStylePr w:type="firstRow">
      <w:rPr>
        <w:rFonts w:ascii="Times New Roman" w:hAnsi="Times New Roman" w:eastAsia="Times New Roman" w:cs="Times New Roman"/>
        <w:b/>
        <w:bCs/>
        <w:color w:val="000000"/>
      </w:rPr>
      <w:tblPr/>
      <w:tcPr>
        <w:shd w:val="clear" w:color="000000" w:fill="F2EFF5" w:themeFill="accent4" w:themeFillTint="19"/>
      </w:tcPr>
    </w:tblStylePr>
    <w:tblStylePr w:type="lastRow">
      <w:rPr>
        <w:rFonts w:ascii="Times New Roman" w:hAnsi="Times New Roman" w:eastAsia="Times New Roman" w:cs="Times New Roman"/>
        <w:b/>
        <w:bCs/>
        <w:color w:val="000000"/>
      </w:rPr>
      <w:tblPr/>
      <w:tcPr>
        <w:tcBorders>
          <w:top w:val="single" w:color="000000" w:themeColor="text1" w:sz="12" w:space="0"/>
          <w:left w:val="nil"/>
          <w:bottom w:val="nil"/>
          <w:right w:val="nil"/>
          <w:insideH w:val="nil"/>
          <w:insideV w:val="nil"/>
        </w:tcBorders>
        <w:shd w:val="clear" w:color="000000" w:fill="FFFFFF" w:themeFill="background1"/>
      </w:tcPr>
    </w:tblStylePr>
    <w:tblStylePr w:type="firstCol">
      <w:rPr>
        <w:rFonts w:ascii="Times New Roman" w:hAnsi="Times New Roman" w:eastAsia="Times New Roman" w:cs="Times New Roman"/>
        <w:b/>
        <w:bCs/>
        <w:color w:val="000000"/>
      </w:rPr>
      <w:tblPr/>
      <w:tcPr>
        <w:tcBorders>
          <w:top w:val="nil"/>
          <w:left w:val="nil"/>
          <w:bottom w:val="nil"/>
          <w:right w:val="nil"/>
          <w:insideH w:val="nil"/>
          <w:insideV w:val="nil"/>
        </w:tcBorders>
        <w:shd w:val="clear" w:color="000000" w:fill="FFFFFF" w:themeFill="background1"/>
      </w:tcPr>
    </w:tblStylePr>
    <w:tblStylePr w:type="lastCol">
      <w:rPr>
        <w:rFonts w:ascii="Times New Roman" w:hAnsi="Times New Roman" w:eastAsia="Times New Roman" w:cs="Times New Roman"/>
        <w:b w:val="0"/>
        <w:bCs w:val="0"/>
        <w:color w:val="000000"/>
      </w:rPr>
      <w:tblPr/>
      <w:tcPr>
        <w:tcBorders>
          <w:top w:val="nil"/>
          <w:left w:val="nil"/>
          <w:bottom w:val="nil"/>
          <w:right w:val="nil"/>
          <w:insideH w:val="nil"/>
          <w:insideV w:val="nil"/>
        </w:tcBorders>
        <w:shd w:val="clear" w:color="000000" w:fill="E5DFEC" w:themeFill="accent4" w:themeFillTint="33"/>
      </w:tcPr>
    </w:tblStylePr>
    <w:tblStylePr w:type="band1Vert">
      <w:tblPr/>
      <w:tcPr>
        <w:shd w:val="clear" w:color="000000" w:fill="BFB1D0" w:themeFill="accent4" w:themeFillTint="7F"/>
      </w:tcPr>
    </w:tblStylePr>
    <w:tblStylePr w:type="band1Horz">
      <w:tblPr/>
      <w:tcPr>
        <w:tcBorders>
          <w:insideH w:val="single" w:sz="6" w:space="0"/>
          <w:insideV w:val="single" w:sz="6" w:space="0"/>
        </w:tcBorders>
        <w:shd w:val="clear" w:color="000000" w:fill="BFB1D0" w:themeFill="accent4" w:themeFillTint="7F"/>
      </w:tcPr>
    </w:tblStylePr>
    <w:tblStylePr w:type="nwCell">
      <w:tblPr/>
      <w:tcPr>
        <w:shd w:val="clear" w:color="000000" w:fill="FFFFFF" w:themeFill="background1"/>
      </w:tcPr>
    </w:tblStylePr>
  </w:style>
  <w:style w:type="table" w:styleId="98">
    <w:name w:val="Medium Grid 2 Accent 5"/>
    <w:basedOn w:val="12"/>
    <w:uiPriority w:val="68"/>
    <w:pPr>
      <w:spacing w:after="0" w:line="240" w:lineRule="auto"/>
    </w:pPr>
    <w:rPr>
      <w:rFonts w:ascii="Times New Roman" w:hAnsi="Times New Roman" w:eastAsia="Times New Roman" w:cs="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000000" w:fill="D2EAF0" w:themeFill="accent5" w:themeFillTint="3F"/>
    </w:tcPr>
    <w:tblStylePr w:type="firstRow">
      <w:rPr>
        <w:rFonts w:ascii="Times New Roman" w:hAnsi="Times New Roman" w:eastAsia="Times New Roman" w:cs="Times New Roman"/>
        <w:b/>
        <w:bCs/>
        <w:color w:val="000000"/>
      </w:rPr>
      <w:tblPr/>
      <w:tcPr>
        <w:shd w:val="clear" w:color="000000" w:fill="EDF6F9" w:themeFill="accent5" w:themeFillTint="19"/>
      </w:tcPr>
    </w:tblStylePr>
    <w:tblStylePr w:type="lastRow">
      <w:rPr>
        <w:rFonts w:ascii="Times New Roman" w:hAnsi="Times New Roman" w:eastAsia="Times New Roman" w:cs="Times New Roman"/>
        <w:b/>
        <w:bCs/>
        <w:color w:val="000000"/>
      </w:rPr>
      <w:tblPr/>
      <w:tcPr>
        <w:tcBorders>
          <w:top w:val="single" w:color="000000" w:themeColor="text1" w:sz="12" w:space="0"/>
          <w:left w:val="nil"/>
          <w:bottom w:val="nil"/>
          <w:right w:val="nil"/>
          <w:insideH w:val="nil"/>
          <w:insideV w:val="nil"/>
        </w:tcBorders>
        <w:shd w:val="clear" w:color="000000" w:fill="FFFFFF" w:themeFill="background1"/>
      </w:tcPr>
    </w:tblStylePr>
    <w:tblStylePr w:type="firstCol">
      <w:rPr>
        <w:rFonts w:ascii="Times New Roman" w:hAnsi="Times New Roman" w:eastAsia="Times New Roman" w:cs="Times New Roman"/>
        <w:b/>
        <w:bCs/>
        <w:color w:val="000000"/>
      </w:rPr>
      <w:tblPr/>
      <w:tcPr>
        <w:tcBorders>
          <w:top w:val="nil"/>
          <w:left w:val="nil"/>
          <w:bottom w:val="nil"/>
          <w:right w:val="nil"/>
          <w:insideH w:val="nil"/>
          <w:insideV w:val="nil"/>
        </w:tcBorders>
        <w:shd w:val="clear" w:color="000000" w:fill="FFFFFF" w:themeFill="background1"/>
      </w:tcPr>
    </w:tblStylePr>
    <w:tblStylePr w:type="lastCol">
      <w:rPr>
        <w:rFonts w:ascii="Times New Roman" w:hAnsi="Times New Roman" w:eastAsia="Times New Roman" w:cs="Times New Roman"/>
        <w:b w:val="0"/>
        <w:bCs w:val="0"/>
        <w:color w:val="000000"/>
      </w:rPr>
      <w:tblPr/>
      <w:tcPr>
        <w:tcBorders>
          <w:top w:val="nil"/>
          <w:left w:val="nil"/>
          <w:bottom w:val="nil"/>
          <w:right w:val="nil"/>
          <w:insideH w:val="nil"/>
          <w:insideV w:val="nil"/>
        </w:tcBorders>
        <w:shd w:val="clear" w:color="000000" w:fill="DAEEF3" w:themeFill="accent5" w:themeFillTint="33"/>
      </w:tcPr>
    </w:tblStylePr>
    <w:tblStylePr w:type="band1Vert">
      <w:tblPr/>
      <w:tcPr>
        <w:shd w:val="clear" w:color="000000" w:fill="A5D5E2" w:themeFill="accent5" w:themeFillTint="7F"/>
      </w:tcPr>
    </w:tblStylePr>
    <w:tblStylePr w:type="band1Horz">
      <w:tblPr/>
      <w:tcPr>
        <w:tcBorders>
          <w:insideH w:val="single" w:sz="6" w:space="0"/>
          <w:insideV w:val="single" w:sz="6" w:space="0"/>
        </w:tcBorders>
        <w:shd w:val="clear" w:color="000000" w:fill="A5D5E2" w:themeFill="accent5" w:themeFillTint="7F"/>
      </w:tcPr>
    </w:tblStylePr>
    <w:tblStylePr w:type="nwCell">
      <w:tblPr/>
      <w:tcPr>
        <w:shd w:val="clear" w:color="000000" w:fill="FFFFFF" w:themeFill="background1"/>
      </w:tcPr>
    </w:tblStylePr>
  </w:style>
  <w:style w:type="table" w:styleId="99">
    <w:name w:val="Medium Grid 2 Accent 6"/>
    <w:basedOn w:val="12"/>
    <w:uiPriority w:val="68"/>
    <w:pPr>
      <w:spacing w:after="0" w:line="240" w:lineRule="auto"/>
    </w:pPr>
    <w:rPr>
      <w:rFonts w:ascii="Times New Roman" w:hAnsi="Times New Roman" w:eastAsia="Times New Roman" w:cs="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000000" w:fill="FDE5D1" w:themeFill="accent6" w:themeFillTint="3F"/>
    </w:tcPr>
    <w:tblStylePr w:type="firstRow">
      <w:rPr>
        <w:rFonts w:ascii="Times New Roman" w:hAnsi="Times New Roman" w:eastAsia="Times New Roman" w:cs="Times New Roman"/>
        <w:b/>
        <w:bCs/>
        <w:color w:val="000000"/>
      </w:rPr>
      <w:tblPr/>
      <w:tcPr>
        <w:shd w:val="clear" w:color="000000" w:fill="FEF4EC" w:themeFill="accent6" w:themeFillTint="19"/>
      </w:tcPr>
    </w:tblStylePr>
    <w:tblStylePr w:type="lastRow">
      <w:rPr>
        <w:rFonts w:ascii="Times New Roman" w:hAnsi="Times New Roman" w:eastAsia="Times New Roman" w:cs="Times New Roman"/>
        <w:b/>
        <w:bCs/>
        <w:color w:val="000000"/>
      </w:rPr>
      <w:tblPr/>
      <w:tcPr>
        <w:tcBorders>
          <w:top w:val="single" w:color="000000" w:themeColor="text1" w:sz="12" w:space="0"/>
          <w:left w:val="nil"/>
          <w:bottom w:val="nil"/>
          <w:right w:val="nil"/>
          <w:insideH w:val="nil"/>
          <w:insideV w:val="nil"/>
        </w:tcBorders>
        <w:shd w:val="clear" w:color="000000" w:fill="FFFFFF" w:themeFill="background1"/>
      </w:tcPr>
    </w:tblStylePr>
    <w:tblStylePr w:type="firstCol">
      <w:rPr>
        <w:rFonts w:ascii="Times New Roman" w:hAnsi="Times New Roman" w:eastAsia="Times New Roman" w:cs="Times New Roman"/>
        <w:b/>
        <w:bCs/>
        <w:color w:val="000000"/>
      </w:rPr>
      <w:tblPr/>
      <w:tcPr>
        <w:tcBorders>
          <w:top w:val="nil"/>
          <w:left w:val="nil"/>
          <w:bottom w:val="nil"/>
          <w:right w:val="nil"/>
          <w:insideH w:val="nil"/>
          <w:insideV w:val="nil"/>
        </w:tcBorders>
        <w:shd w:val="clear" w:color="000000" w:fill="FFFFFF" w:themeFill="background1"/>
      </w:tcPr>
    </w:tblStylePr>
    <w:tblStylePr w:type="lastCol">
      <w:rPr>
        <w:rFonts w:ascii="Times New Roman" w:hAnsi="Times New Roman" w:eastAsia="Times New Roman" w:cs="Times New Roman"/>
        <w:b w:val="0"/>
        <w:bCs w:val="0"/>
        <w:color w:val="000000"/>
      </w:rPr>
      <w:tblPr/>
      <w:tcPr>
        <w:tcBorders>
          <w:top w:val="nil"/>
          <w:left w:val="nil"/>
          <w:bottom w:val="nil"/>
          <w:right w:val="nil"/>
          <w:insideH w:val="nil"/>
          <w:insideV w:val="nil"/>
        </w:tcBorders>
        <w:shd w:val="clear" w:color="000000" w:fill="FDE9D9" w:themeFill="accent6" w:themeFillTint="33"/>
      </w:tcPr>
    </w:tblStylePr>
    <w:tblStylePr w:type="band1Vert">
      <w:tblPr/>
      <w:tcPr>
        <w:shd w:val="clear" w:color="000000" w:fill="FBCAA2" w:themeFill="accent6" w:themeFillTint="7F"/>
      </w:tcPr>
    </w:tblStylePr>
    <w:tblStylePr w:type="band1Horz">
      <w:tblPr/>
      <w:tcPr>
        <w:tcBorders>
          <w:insideH w:val="single" w:sz="6" w:space="0"/>
          <w:insideV w:val="single" w:sz="6" w:space="0"/>
        </w:tcBorders>
        <w:shd w:val="clear" w:color="000000" w:fill="FBCAA2" w:themeFill="accent6" w:themeFillTint="7F"/>
      </w:tcPr>
    </w:tblStylePr>
    <w:tblStylePr w:type="nwCell">
      <w:tblPr/>
      <w:tcPr>
        <w:shd w:val="clear" w:color="000000"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000000" w:fill="BFBFBF" w:themeFill="text1" w:themeFillTint="3F"/>
    </w:tcPr>
    <w:tblStylePr w:type="firstRow">
      <w:rPr>
        <w:rFonts w:ascii="Times New Roman" w:hAnsi="Times New Roman" w:eastAsia="Times New Roman" w:cs="Times New Roman"/>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000000" w:fill="000000" w:themeFill="text1"/>
      </w:tcPr>
    </w:tblStylePr>
    <w:tblStylePr w:type="lastRow">
      <w:rPr>
        <w:rFonts w:ascii="Times New Roman" w:hAnsi="Times New Roman" w:eastAsia="Times New Roman" w:cs="Times New Roman"/>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000000" w:fill="000000" w:themeFill="text1"/>
      </w:tcPr>
    </w:tblStylePr>
    <w:tblStylePr w:type="firstCol">
      <w:rPr>
        <w:rFonts w:ascii="Times New Roman" w:hAnsi="Times New Roman" w:eastAsia="Times New Roman" w:cs="Times New Roman"/>
        <w:b/>
        <w:bCs/>
        <w:i w:val="0"/>
        <w:iCs w:val="0"/>
        <w:color w:val="000000"/>
      </w:rPr>
      <w:tblPr/>
      <w:tcPr>
        <w:tcBorders>
          <w:left w:val="single" w:color="FFFFFF" w:themeColor="background1" w:sz="8" w:space="0"/>
          <w:right w:val="single" w:color="FFFFFF" w:themeColor="background1" w:sz="24" w:space="0"/>
          <w:insideH w:val="nil"/>
          <w:insideV w:val="nil"/>
        </w:tcBorders>
        <w:shd w:val="clear" w:color="000000" w:fill="000000" w:themeFill="text1"/>
      </w:tcPr>
    </w:tblStylePr>
    <w:tblStylePr w:type="lastCol">
      <w:rPr>
        <w:rFonts w:ascii="Times New Roman" w:hAnsi="Times New Roman" w:eastAsia="Times New Roman" w:cs="Times New Roman"/>
        <w:b/>
        <w:bCs/>
        <w:i w:val="0"/>
        <w:iCs w:val="0"/>
        <w:color w:val="000000"/>
      </w:rPr>
      <w:tblPr/>
      <w:tcPr>
        <w:tcBorders>
          <w:top w:val="nil"/>
          <w:left w:val="single" w:color="FFFFFF" w:themeColor="background1" w:sz="24" w:space="0"/>
          <w:bottom w:val="nil"/>
          <w:right w:val="nil"/>
          <w:insideH w:val="nil"/>
          <w:insideV w:val="nil"/>
        </w:tcBorders>
        <w:shd w:val="clear" w:color="000000"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000000"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000000"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000000" w:fill="D3DFEE" w:themeFill="accent1" w:themeFillTint="3F"/>
    </w:tcPr>
    <w:tblStylePr w:type="firstRow">
      <w:rPr>
        <w:rFonts w:ascii="Times New Roman" w:hAnsi="Times New Roman" w:eastAsia="Times New Roman" w:cs="Times New Roman"/>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000000" w:fill="4F81BD" w:themeFill="accent1"/>
      </w:tcPr>
    </w:tblStylePr>
    <w:tblStylePr w:type="lastRow">
      <w:rPr>
        <w:rFonts w:ascii="Times New Roman" w:hAnsi="Times New Roman" w:eastAsia="Times New Roman" w:cs="Times New Roman"/>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000000" w:fill="4F81BD" w:themeFill="accent1"/>
      </w:tcPr>
    </w:tblStylePr>
    <w:tblStylePr w:type="firstCol">
      <w:rPr>
        <w:rFonts w:ascii="Times New Roman" w:hAnsi="Times New Roman" w:eastAsia="Times New Roman" w:cs="Times New Roman"/>
        <w:b/>
        <w:bCs/>
        <w:i w:val="0"/>
        <w:iCs w:val="0"/>
        <w:color w:val="000000"/>
      </w:rPr>
      <w:tblPr/>
      <w:tcPr>
        <w:tcBorders>
          <w:left w:val="single" w:color="FFFFFF" w:themeColor="background1" w:sz="8" w:space="0"/>
          <w:right w:val="single" w:color="FFFFFF" w:themeColor="background1" w:sz="24" w:space="0"/>
          <w:insideH w:val="nil"/>
          <w:insideV w:val="nil"/>
        </w:tcBorders>
        <w:shd w:val="clear" w:color="000000" w:fill="4F81BD" w:themeFill="accent1"/>
      </w:tcPr>
    </w:tblStylePr>
    <w:tblStylePr w:type="lastCol">
      <w:rPr>
        <w:rFonts w:ascii="Times New Roman" w:hAnsi="Times New Roman" w:eastAsia="Times New Roman" w:cs="Times New Roman"/>
        <w:b/>
        <w:bCs/>
        <w:i w:val="0"/>
        <w:iCs w:val="0"/>
        <w:color w:val="000000"/>
      </w:rPr>
      <w:tblPr/>
      <w:tcPr>
        <w:tcBorders>
          <w:top w:val="nil"/>
          <w:left w:val="single" w:color="FFFFFF" w:themeColor="background1" w:sz="24" w:space="0"/>
          <w:bottom w:val="nil"/>
          <w:right w:val="nil"/>
          <w:insideH w:val="nil"/>
          <w:insideV w:val="nil"/>
        </w:tcBorders>
        <w:shd w:val="clear" w:color="000000"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000000"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000000"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000000" w:fill="EFD3D3" w:themeFill="accent2" w:themeFillTint="3F"/>
    </w:tcPr>
    <w:tblStylePr w:type="firstRow">
      <w:rPr>
        <w:rFonts w:ascii="Times New Roman" w:hAnsi="Times New Roman" w:eastAsia="Times New Roman" w:cs="Times New Roman"/>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000000" w:fill="C0504D" w:themeFill="accent2"/>
      </w:tcPr>
    </w:tblStylePr>
    <w:tblStylePr w:type="lastRow">
      <w:rPr>
        <w:rFonts w:ascii="Times New Roman" w:hAnsi="Times New Roman" w:eastAsia="Times New Roman" w:cs="Times New Roman"/>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000000" w:fill="C0504D" w:themeFill="accent2"/>
      </w:tcPr>
    </w:tblStylePr>
    <w:tblStylePr w:type="firstCol">
      <w:rPr>
        <w:rFonts w:ascii="Times New Roman" w:hAnsi="Times New Roman" w:eastAsia="Times New Roman" w:cs="Times New Roman"/>
        <w:b/>
        <w:bCs/>
        <w:i w:val="0"/>
        <w:iCs w:val="0"/>
        <w:color w:val="000000"/>
      </w:rPr>
      <w:tblPr/>
      <w:tcPr>
        <w:tcBorders>
          <w:left w:val="single" w:color="FFFFFF" w:themeColor="background1" w:sz="8" w:space="0"/>
          <w:right w:val="single" w:color="FFFFFF" w:themeColor="background1" w:sz="24" w:space="0"/>
          <w:insideH w:val="nil"/>
          <w:insideV w:val="nil"/>
        </w:tcBorders>
        <w:shd w:val="clear" w:color="000000" w:fill="C0504D" w:themeFill="accent2"/>
      </w:tcPr>
    </w:tblStylePr>
    <w:tblStylePr w:type="lastCol">
      <w:rPr>
        <w:rFonts w:ascii="Times New Roman" w:hAnsi="Times New Roman" w:eastAsia="Times New Roman" w:cs="Times New Roman"/>
        <w:b/>
        <w:bCs/>
        <w:i w:val="0"/>
        <w:iCs w:val="0"/>
        <w:color w:val="000000"/>
      </w:rPr>
      <w:tblPr/>
      <w:tcPr>
        <w:tcBorders>
          <w:top w:val="nil"/>
          <w:left w:val="single" w:color="FFFFFF" w:themeColor="background1" w:sz="24" w:space="0"/>
          <w:bottom w:val="nil"/>
          <w:right w:val="nil"/>
          <w:insideH w:val="nil"/>
          <w:insideV w:val="nil"/>
        </w:tcBorders>
        <w:shd w:val="clear" w:color="000000"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000000"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000000"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000000" w:fill="E6EED5" w:themeFill="accent3" w:themeFillTint="3F"/>
    </w:tcPr>
    <w:tblStylePr w:type="firstRow">
      <w:rPr>
        <w:rFonts w:ascii="Times New Roman" w:hAnsi="Times New Roman" w:eastAsia="Times New Roman" w:cs="Times New Roman"/>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000000" w:fill="9BBB59" w:themeFill="accent3"/>
      </w:tcPr>
    </w:tblStylePr>
    <w:tblStylePr w:type="lastRow">
      <w:rPr>
        <w:rFonts w:ascii="Times New Roman" w:hAnsi="Times New Roman" w:eastAsia="Times New Roman" w:cs="Times New Roman"/>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000000" w:fill="9BBB59" w:themeFill="accent3"/>
      </w:tcPr>
    </w:tblStylePr>
    <w:tblStylePr w:type="firstCol">
      <w:rPr>
        <w:rFonts w:ascii="Times New Roman" w:hAnsi="Times New Roman" w:eastAsia="Times New Roman" w:cs="Times New Roman"/>
        <w:b/>
        <w:bCs/>
        <w:i w:val="0"/>
        <w:iCs w:val="0"/>
        <w:color w:val="000000"/>
      </w:rPr>
      <w:tblPr/>
      <w:tcPr>
        <w:tcBorders>
          <w:left w:val="single" w:color="FFFFFF" w:themeColor="background1" w:sz="8" w:space="0"/>
          <w:right w:val="single" w:color="FFFFFF" w:themeColor="background1" w:sz="24" w:space="0"/>
          <w:insideH w:val="nil"/>
          <w:insideV w:val="nil"/>
        </w:tcBorders>
        <w:shd w:val="clear" w:color="000000" w:fill="9BBB59" w:themeFill="accent3"/>
      </w:tcPr>
    </w:tblStylePr>
    <w:tblStylePr w:type="lastCol">
      <w:rPr>
        <w:rFonts w:ascii="Times New Roman" w:hAnsi="Times New Roman" w:eastAsia="Times New Roman" w:cs="Times New Roman"/>
        <w:b/>
        <w:bCs/>
        <w:i w:val="0"/>
        <w:iCs w:val="0"/>
        <w:color w:val="000000"/>
      </w:rPr>
      <w:tblPr/>
      <w:tcPr>
        <w:tcBorders>
          <w:top w:val="nil"/>
          <w:left w:val="single" w:color="FFFFFF" w:themeColor="background1" w:sz="24" w:space="0"/>
          <w:bottom w:val="nil"/>
          <w:right w:val="nil"/>
          <w:insideH w:val="nil"/>
          <w:insideV w:val="nil"/>
        </w:tcBorders>
        <w:shd w:val="clear" w:color="000000"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000000"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000000"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000000" w:fill="DFD8E8" w:themeFill="accent4" w:themeFillTint="3F"/>
    </w:tcPr>
    <w:tblStylePr w:type="firstRow">
      <w:rPr>
        <w:rFonts w:ascii="Times New Roman" w:hAnsi="Times New Roman" w:eastAsia="Times New Roman" w:cs="Times New Roman"/>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000000" w:fill="8064A2" w:themeFill="accent4"/>
      </w:tcPr>
    </w:tblStylePr>
    <w:tblStylePr w:type="lastRow">
      <w:rPr>
        <w:rFonts w:ascii="Times New Roman" w:hAnsi="Times New Roman" w:eastAsia="Times New Roman" w:cs="Times New Roman"/>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000000" w:fill="8064A2" w:themeFill="accent4"/>
      </w:tcPr>
    </w:tblStylePr>
    <w:tblStylePr w:type="firstCol">
      <w:rPr>
        <w:rFonts w:ascii="Times New Roman" w:hAnsi="Times New Roman" w:eastAsia="Times New Roman" w:cs="Times New Roman"/>
        <w:b/>
        <w:bCs/>
        <w:i w:val="0"/>
        <w:iCs w:val="0"/>
        <w:color w:val="000000"/>
      </w:rPr>
      <w:tblPr/>
      <w:tcPr>
        <w:tcBorders>
          <w:left w:val="single" w:color="FFFFFF" w:themeColor="background1" w:sz="8" w:space="0"/>
          <w:right w:val="single" w:color="FFFFFF" w:themeColor="background1" w:sz="24" w:space="0"/>
          <w:insideH w:val="nil"/>
          <w:insideV w:val="nil"/>
        </w:tcBorders>
        <w:shd w:val="clear" w:color="000000" w:fill="8064A2" w:themeFill="accent4"/>
      </w:tcPr>
    </w:tblStylePr>
    <w:tblStylePr w:type="lastCol">
      <w:rPr>
        <w:rFonts w:ascii="Times New Roman" w:hAnsi="Times New Roman" w:eastAsia="Times New Roman" w:cs="Times New Roman"/>
        <w:b/>
        <w:bCs/>
        <w:i w:val="0"/>
        <w:iCs w:val="0"/>
        <w:color w:val="000000"/>
      </w:rPr>
      <w:tblPr/>
      <w:tcPr>
        <w:tcBorders>
          <w:top w:val="nil"/>
          <w:left w:val="single" w:color="FFFFFF" w:themeColor="background1" w:sz="24" w:space="0"/>
          <w:bottom w:val="nil"/>
          <w:right w:val="nil"/>
          <w:insideH w:val="nil"/>
          <w:insideV w:val="nil"/>
        </w:tcBorders>
        <w:shd w:val="clear" w:color="000000"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000000"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000000"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000000" w:fill="D2EAF0" w:themeFill="accent5" w:themeFillTint="3F"/>
    </w:tcPr>
    <w:tblStylePr w:type="firstRow">
      <w:rPr>
        <w:rFonts w:ascii="Times New Roman" w:hAnsi="Times New Roman" w:eastAsia="Times New Roman" w:cs="Times New Roman"/>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000000" w:fill="4BACC6" w:themeFill="accent5"/>
      </w:tcPr>
    </w:tblStylePr>
    <w:tblStylePr w:type="lastRow">
      <w:rPr>
        <w:rFonts w:ascii="Times New Roman" w:hAnsi="Times New Roman" w:eastAsia="Times New Roman" w:cs="Times New Roman"/>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000000" w:fill="4BACC6" w:themeFill="accent5"/>
      </w:tcPr>
    </w:tblStylePr>
    <w:tblStylePr w:type="firstCol">
      <w:rPr>
        <w:rFonts w:ascii="Times New Roman" w:hAnsi="Times New Roman" w:eastAsia="Times New Roman" w:cs="Times New Roman"/>
        <w:b/>
        <w:bCs/>
        <w:i w:val="0"/>
        <w:iCs w:val="0"/>
        <w:color w:val="000000"/>
      </w:rPr>
      <w:tblPr/>
      <w:tcPr>
        <w:tcBorders>
          <w:left w:val="single" w:color="FFFFFF" w:themeColor="background1" w:sz="8" w:space="0"/>
          <w:right w:val="single" w:color="FFFFFF" w:themeColor="background1" w:sz="24" w:space="0"/>
          <w:insideH w:val="nil"/>
          <w:insideV w:val="nil"/>
        </w:tcBorders>
        <w:shd w:val="clear" w:color="000000" w:fill="4BACC6" w:themeFill="accent5"/>
      </w:tcPr>
    </w:tblStylePr>
    <w:tblStylePr w:type="lastCol">
      <w:rPr>
        <w:rFonts w:ascii="Times New Roman" w:hAnsi="Times New Roman" w:eastAsia="Times New Roman" w:cs="Times New Roman"/>
        <w:b/>
        <w:bCs/>
        <w:i w:val="0"/>
        <w:iCs w:val="0"/>
        <w:color w:val="000000"/>
      </w:rPr>
      <w:tblPr/>
      <w:tcPr>
        <w:tcBorders>
          <w:top w:val="nil"/>
          <w:left w:val="single" w:color="FFFFFF" w:themeColor="background1" w:sz="24" w:space="0"/>
          <w:bottom w:val="nil"/>
          <w:right w:val="nil"/>
          <w:insideH w:val="nil"/>
          <w:insideV w:val="nil"/>
        </w:tcBorders>
        <w:shd w:val="clear" w:color="000000"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000000"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000000"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000000" w:fill="FDE5D1" w:themeFill="accent6" w:themeFillTint="3F"/>
    </w:tcPr>
    <w:tblStylePr w:type="firstRow">
      <w:rPr>
        <w:rFonts w:ascii="Times New Roman" w:hAnsi="Times New Roman" w:eastAsia="Times New Roman" w:cs="Times New Roman"/>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000000" w:fill="F79646" w:themeFill="accent6"/>
      </w:tcPr>
    </w:tblStylePr>
    <w:tblStylePr w:type="lastRow">
      <w:rPr>
        <w:rFonts w:ascii="Times New Roman" w:hAnsi="Times New Roman" w:eastAsia="Times New Roman" w:cs="Times New Roman"/>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000000" w:fill="F79646" w:themeFill="accent6"/>
      </w:tcPr>
    </w:tblStylePr>
    <w:tblStylePr w:type="firstCol">
      <w:rPr>
        <w:rFonts w:ascii="Times New Roman" w:hAnsi="Times New Roman" w:eastAsia="Times New Roman" w:cs="Times New Roman"/>
        <w:b/>
        <w:bCs/>
        <w:i w:val="0"/>
        <w:iCs w:val="0"/>
        <w:color w:val="000000"/>
      </w:rPr>
      <w:tblPr/>
      <w:tcPr>
        <w:tcBorders>
          <w:left w:val="single" w:color="FFFFFF" w:themeColor="background1" w:sz="8" w:space="0"/>
          <w:right w:val="single" w:color="FFFFFF" w:themeColor="background1" w:sz="24" w:space="0"/>
          <w:insideH w:val="nil"/>
          <w:insideV w:val="nil"/>
        </w:tcBorders>
        <w:shd w:val="clear" w:color="000000" w:fill="F79646" w:themeFill="accent6"/>
      </w:tcPr>
    </w:tblStylePr>
    <w:tblStylePr w:type="lastCol">
      <w:rPr>
        <w:rFonts w:ascii="Times New Roman" w:hAnsi="Times New Roman" w:eastAsia="Times New Roman" w:cs="Times New Roman"/>
        <w:b/>
        <w:bCs/>
        <w:i w:val="0"/>
        <w:iCs w:val="0"/>
        <w:color w:val="000000"/>
      </w:rPr>
      <w:tblPr/>
      <w:tcPr>
        <w:tcBorders>
          <w:top w:val="nil"/>
          <w:left w:val="single" w:color="FFFFFF" w:themeColor="background1" w:sz="24" w:space="0"/>
          <w:bottom w:val="nil"/>
          <w:right w:val="nil"/>
          <w:insideH w:val="nil"/>
          <w:insideV w:val="nil"/>
        </w:tcBorders>
        <w:shd w:val="clear" w:color="000000"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000000"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000000" w:fill="FBCAA2" w:themeFill="accent6" w:themeFillTint="7F"/>
      </w:tcPr>
    </w:tblStylePr>
  </w:style>
  <w:style w:type="table" w:styleId="107">
    <w:name w:val="Dark List"/>
    <w:basedOn w:val="12"/>
    <w:uiPriority w:val="70"/>
    <w:pPr>
      <w:spacing w:after="0" w:line="240" w:lineRule="auto"/>
    </w:pPr>
    <w:rPr>
      <w:rFonts w:ascii="Times New Roman" w:hAnsi="Times New Roman" w:eastAsia="Times New Roman" w:cs="Times New Roman"/>
      <w:color w:val="000000"/>
    </w:rPr>
    <w:tblPr>
      <w:tblCellMar>
        <w:top w:w="0" w:type="dxa"/>
        <w:left w:w="108" w:type="dxa"/>
        <w:bottom w:w="0" w:type="dxa"/>
        <w:right w:w="108" w:type="dxa"/>
      </w:tblCellMar>
    </w:tblPr>
    <w:tcPr>
      <w:shd w:val="clear" w:color="000000" w:fill="000000" w:themeFill="text1"/>
    </w:tcPr>
    <w:tblStylePr w:type="firstRow">
      <w:rPr>
        <w:rFonts w:ascii="Times New Roman" w:hAnsi="Times New Roman" w:eastAsia="Times New Roman" w:cs="Times New Roman"/>
        <w:b/>
        <w:bCs/>
        <w:color w:val="000000"/>
      </w:rPr>
      <w:tblPr/>
      <w:tcPr>
        <w:tcBorders>
          <w:top w:val="nil"/>
          <w:left w:val="nil"/>
          <w:bottom w:val="single" w:color="FFFFFF" w:themeColor="background1" w:sz="18" w:space="0"/>
          <w:right w:val="nil"/>
          <w:insideH w:val="nil"/>
          <w:insideV w:val="nil"/>
        </w:tcBorders>
        <w:shd w:val="clear" w:color="000000" w:fill="000000" w:themeFill="text1"/>
      </w:tcPr>
    </w:tblStylePr>
    <w:tblStylePr w:type="lastRow">
      <w:tblPr/>
      <w:tcPr>
        <w:tcBorders>
          <w:top w:val="single" w:color="FFFFFF" w:themeColor="background1" w:sz="18" w:space="0"/>
          <w:left w:val="nil"/>
          <w:bottom w:val="nil"/>
          <w:right w:val="nil"/>
          <w:insideH w:val="nil"/>
          <w:insideV w:val="nil"/>
        </w:tcBorders>
        <w:shd w:val="clear" w:color="000000"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000000"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000000" w:fill="000000" w:themeFill="text1" w:themeFillShade="BF"/>
      </w:tcPr>
    </w:tblStylePr>
    <w:tblStylePr w:type="band1Vert">
      <w:tblPr/>
      <w:tcPr>
        <w:tcBorders>
          <w:top w:val="nil"/>
          <w:left w:val="nil"/>
          <w:bottom w:val="nil"/>
          <w:right w:val="nil"/>
          <w:insideH w:val="nil"/>
          <w:insideV w:val="nil"/>
        </w:tcBorders>
        <w:shd w:val="clear" w:color="000000" w:fill="000000" w:themeFill="text1" w:themeFillShade="BF"/>
      </w:tcPr>
    </w:tblStylePr>
    <w:tblStylePr w:type="band1Horz">
      <w:tblPr/>
      <w:tcPr>
        <w:tcBorders>
          <w:top w:val="nil"/>
          <w:left w:val="nil"/>
          <w:bottom w:val="nil"/>
          <w:right w:val="nil"/>
          <w:insideH w:val="nil"/>
          <w:insideV w:val="nil"/>
        </w:tcBorders>
        <w:shd w:val="clear" w:color="000000" w:fill="000000" w:themeFill="text1" w:themeFillShade="BF"/>
      </w:tcPr>
    </w:tblStylePr>
  </w:style>
  <w:style w:type="table" w:styleId="108">
    <w:name w:val="Dark List Accent 1"/>
    <w:basedOn w:val="12"/>
    <w:uiPriority w:val="70"/>
    <w:pPr>
      <w:spacing w:after="0" w:line="240" w:lineRule="auto"/>
    </w:pPr>
    <w:rPr>
      <w:rFonts w:ascii="Times New Roman" w:hAnsi="Times New Roman" w:eastAsia="Times New Roman" w:cs="Times New Roman"/>
      <w:color w:val="000000"/>
    </w:rPr>
    <w:tblPr>
      <w:tblCellMar>
        <w:top w:w="0" w:type="dxa"/>
        <w:left w:w="108" w:type="dxa"/>
        <w:bottom w:w="0" w:type="dxa"/>
        <w:right w:w="108" w:type="dxa"/>
      </w:tblCellMar>
    </w:tblPr>
    <w:tcPr>
      <w:shd w:val="clear" w:color="000000" w:fill="4F81BD" w:themeFill="accent1"/>
    </w:tcPr>
    <w:tblStylePr w:type="firstRow">
      <w:rPr>
        <w:rFonts w:ascii="Times New Roman" w:hAnsi="Times New Roman" w:eastAsia="Times New Roman" w:cs="Times New Roman"/>
        <w:b/>
        <w:bCs/>
        <w:color w:val="000000"/>
      </w:rPr>
      <w:tblPr/>
      <w:tcPr>
        <w:tcBorders>
          <w:top w:val="nil"/>
          <w:left w:val="nil"/>
          <w:bottom w:val="single" w:color="FFFFFF" w:themeColor="background1" w:sz="18" w:space="0"/>
          <w:right w:val="nil"/>
          <w:insideH w:val="nil"/>
          <w:insideV w:val="nil"/>
        </w:tcBorders>
        <w:shd w:val="clear" w:color="000000" w:fill="000000" w:themeFill="text1"/>
      </w:tcPr>
    </w:tblStylePr>
    <w:tblStylePr w:type="lastRow">
      <w:tblPr/>
      <w:tcPr>
        <w:tcBorders>
          <w:top w:val="single" w:color="FFFFFF" w:themeColor="background1" w:sz="18" w:space="0"/>
          <w:left w:val="nil"/>
          <w:bottom w:val="nil"/>
          <w:right w:val="nil"/>
          <w:insideH w:val="nil"/>
          <w:insideV w:val="nil"/>
        </w:tcBorders>
        <w:shd w:val="clear" w:color="000000"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000000"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000000" w:fill="366091" w:themeFill="accent1" w:themeFillShade="BF"/>
      </w:tcPr>
    </w:tblStylePr>
    <w:tblStylePr w:type="band1Vert">
      <w:tblPr/>
      <w:tcPr>
        <w:tcBorders>
          <w:top w:val="nil"/>
          <w:left w:val="nil"/>
          <w:bottom w:val="nil"/>
          <w:right w:val="nil"/>
          <w:insideH w:val="nil"/>
          <w:insideV w:val="nil"/>
        </w:tcBorders>
        <w:shd w:val="clear" w:color="000000" w:fill="366091" w:themeFill="accent1" w:themeFillShade="BF"/>
      </w:tcPr>
    </w:tblStylePr>
    <w:tblStylePr w:type="band1Horz">
      <w:tblPr/>
      <w:tcPr>
        <w:tcBorders>
          <w:top w:val="nil"/>
          <w:left w:val="nil"/>
          <w:bottom w:val="nil"/>
          <w:right w:val="nil"/>
          <w:insideH w:val="nil"/>
          <w:insideV w:val="nil"/>
        </w:tcBorders>
        <w:shd w:val="clear" w:color="000000" w:fill="366091" w:themeFill="accent1" w:themeFillShade="BF"/>
      </w:tcPr>
    </w:tblStylePr>
  </w:style>
  <w:style w:type="table" w:styleId="109">
    <w:name w:val="Dark List Accent 2"/>
    <w:basedOn w:val="12"/>
    <w:uiPriority w:val="70"/>
    <w:pPr>
      <w:spacing w:after="0" w:line="240" w:lineRule="auto"/>
    </w:pPr>
    <w:rPr>
      <w:rFonts w:ascii="Times New Roman" w:hAnsi="Times New Roman" w:eastAsia="Times New Roman" w:cs="Times New Roman"/>
      <w:color w:val="000000"/>
    </w:rPr>
    <w:tblPr>
      <w:tblCellMar>
        <w:top w:w="0" w:type="dxa"/>
        <w:left w:w="108" w:type="dxa"/>
        <w:bottom w:w="0" w:type="dxa"/>
        <w:right w:w="108" w:type="dxa"/>
      </w:tblCellMar>
    </w:tblPr>
    <w:tcPr>
      <w:shd w:val="clear" w:color="000000" w:fill="C0504D" w:themeFill="accent2"/>
    </w:tcPr>
    <w:tblStylePr w:type="firstRow">
      <w:rPr>
        <w:rFonts w:ascii="Times New Roman" w:hAnsi="Times New Roman" w:eastAsia="Times New Roman" w:cs="Times New Roman"/>
        <w:b/>
        <w:bCs/>
        <w:color w:val="000000"/>
      </w:rPr>
      <w:tblPr/>
      <w:tcPr>
        <w:tcBorders>
          <w:top w:val="nil"/>
          <w:left w:val="nil"/>
          <w:bottom w:val="single" w:color="FFFFFF" w:themeColor="background1" w:sz="18" w:space="0"/>
          <w:right w:val="nil"/>
          <w:insideH w:val="nil"/>
          <w:insideV w:val="nil"/>
        </w:tcBorders>
        <w:shd w:val="clear" w:color="000000" w:fill="000000" w:themeFill="text1"/>
      </w:tcPr>
    </w:tblStylePr>
    <w:tblStylePr w:type="lastRow">
      <w:tblPr/>
      <w:tcPr>
        <w:tcBorders>
          <w:top w:val="single" w:color="FFFFFF" w:themeColor="background1" w:sz="18" w:space="0"/>
          <w:left w:val="nil"/>
          <w:bottom w:val="nil"/>
          <w:right w:val="nil"/>
          <w:insideH w:val="nil"/>
          <w:insideV w:val="nil"/>
        </w:tcBorders>
        <w:shd w:val="clear" w:color="000000"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000000"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000000" w:fill="943734" w:themeFill="accent2" w:themeFillShade="BF"/>
      </w:tcPr>
    </w:tblStylePr>
    <w:tblStylePr w:type="band1Vert">
      <w:tblPr/>
      <w:tcPr>
        <w:tcBorders>
          <w:top w:val="nil"/>
          <w:left w:val="nil"/>
          <w:bottom w:val="nil"/>
          <w:right w:val="nil"/>
          <w:insideH w:val="nil"/>
          <w:insideV w:val="nil"/>
        </w:tcBorders>
        <w:shd w:val="clear" w:color="000000" w:fill="943734" w:themeFill="accent2" w:themeFillShade="BF"/>
      </w:tcPr>
    </w:tblStylePr>
    <w:tblStylePr w:type="band1Horz">
      <w:tblPr/>
      <w:tcPr>
        <w:tcBorders>
          <w:top w:val="nil"/>
          <w:left w:val="nil"/>
          <w:bottom w:val="nil"/>
          <w:right w:val="nil"/>
          <w:insideH w:val="nil"/>
          <w:insideV w:val="nil"/>
        </w:tcBorders>
        <w:shd w:val="clear" w:color="000000" w:fill="943734" w:themeFill="accent2" w:themeFillShade="BF"/>
      </w:tcPr>
    </w:tblStylePr>
  </w:style>
  <w:style w:type="table" w:styleId="110">
    <w:name w:val="Dark List Accent 3"/>
    <w:basedOn w:val="12"/>
    <w:uiPriority w:val="70"/>
    <w:pPr>
      <w:spacing w:after="0" w:line="240" w:lineRule="auto"/>
    </w:pPr>
    <w:rPr>
      <w:rFonts w:ascii="Times New Roman" w:hAnsi="Times New Roman" w:eastAsia="Times New Roman" w:cs="Times New Roman"/>
      <w:color w:val="000000"/>
    </w:rPr>
    <w:tblPr>
      <w:tblCellMar>
        <w:top w:w="0" w:type="dxa"/>
        <w:left w:w="108" w:type="dxa"/>
        <w:bottom w:w="0" w:type="dxa"/>
        <w:right w:w="108" w:type="dxa"/>
      </w:tblCellMar>
    </w:tblPr>
    <w:tcPr>
      <w:shd w:val="clear" w:color="000000" w:fill="9BBB59" w:themeFill="accent3"/>
    </w:tcPr>
    <w:tblStylePr w:type="firstRow">
      <w:rPr>
        <w:rFonts w:ascii="Times New Roman" w:hAnsi="Times New Roman" w:eastAsia="Times New Roman" w:cs="Times New Roman"/>
        <w:b/>
        <w:bCs/>
        <w:color w:val="000000"/>
      </w:rPr>
      <w:tblPr/>
      <w:tcPr>
        <w:tcBorders>
          <w:top w:val="nil"/>
          <w:left w:val="nil"/>
          <w:bottom w:val="single" w:color="FFFFFF" w:themeColor="background1" w:sz="18" w:space="0"/>
          <w:right w:val="nil"/>
          <w:insideH w:val="nil"/>
          <w:insideV w:val="nil"/>
        </w:tcBorders>
        <w:shd w:val="clear" w:color="000000" w:fill="000000" w:themeFill="text1"/>
      </w:tcPr>
    </w:tblStylePr>
    <w:tblStylePr w:type="lastRow">
      <w:tblPr/>
      <w:tcPr>
        <w:tcBorders>
          <w:top w:val="single" w:color="FFFFFF" w:themeColor="background1" w:sz="18" w:space="0"/>
          <w:left w:val="nil"/>
          <w:bottom w:val="nil"/>
          <w:right w:val="nil"/>
          <w:insideH w:val="nil"/>
          <w:insideV w:val="nil"/>
        </w:tcBorders>
        <w:shd w:val="clear" w:color="000000"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000000"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000000" w:fill="76923C" w:themeFill="accent3" w:themeFillShade="BF"/>
      </w:tcPr>
    </w:tblStylePr>
    <w:tblStylePr w:type="band1Vert">
      <w:tblPr/>
      <w:tcPr>
        <w:tcBorders>
          <w:top w:val="nil"/>
          <w:left w:val="nil"/>
          <w:bottom w:val="nil"/>
          <w:right w:val="nil"/>
          <w:insideH w:val="nil"/>
          <w:insideV w:val="nil"/>
        </w:tcBorders>
        <w:shd w:val="clear" w:color="000000" w:fill="76923C" w:themeFill="accent3" w:themeFillShade="BF"/>
      </w:tcPr>
    </w:tblStylePr>
    <w:tblStylePr w:type="band1Horz">
      <w:tblPr/>
      <w:tcPr>
        <w:tcBorders>
          <w:top w:val="nil"/>
          <w:left w:val="nil"/>
          <w:bottom w:val="nil"/>
          <w:right w:val="nil"/>
          <w:insideH w:val="nil"/>
          <w:insideV w:val="nil"/>
        </w:tcBorders>
        <w:shd w:val="clear" w:color="000000" w:fill="76923C" w:themeFill="accent3" w:themeFillShade="BF"/>
      </w:tcPr>
    </w:tblStylePr>
  </w:style>
  <w:style w:type="table" w:styleId="111">
    <w:name w:val="Dark List Accent 4"/>
    <w:basedOn w:val="12"/>
    <w:uiPriority w:val="70"/>
    <w:pPr>
      <w:spacing w:after="0" w:line="240" w:lineRule="auto"/>
    </w:pPr>
    <w:rPr>
      <w:rFonts w:ascii="Times New Roman" w:hAnsi="Times New Roman" w:eastAsia="Times New Roman" w:cs="Times New Roman"/>
      <w:color w:val="000000"/>
    </w:rPr>
    <w:tblPr>
      <w:tblCellMar>
        <w:top w:w="0" w:type="dxa"/>
        <w:left w:w="108" w:type="dxa"/>
        <w:bottom w:w="0" w:type="dxa"/>
        <w:right w:w="108" w:type="dxa"/>
      </w:tblCellMar>
    </w:tblPr>
    <w:tcPr>
      <w:shd w:val="clear" w:color="000000" w:fill="8064A2" w:themeFill="accent4"/>
    </w:tcPr>
    <w:tblStylePr w:type="firstRow">
      <w:rPr>
        <w:rFonts w:ascii="Times New Roman" w:hAnsi="Times New Roman" w:eastAsia="Times New Roman" w:cs="Times New Roman"/>
        <w:b/>
        <w:bCs/>
        <w:color w:val="000000"/>
      </w:rPr>
      <w:tblPr/>
      <w:tcPr>
        <w:tcBorders>
          <w:top w:val="nil"/>
          <w:left w:val="nil"/>
          <w:bottom w:val="single" w:color="FFFFFF" w:themeColor="background1" w:sz="18" w:space="0"/>
          <w:right w:val="nil"/>
          <w:insideH w:val="nil"/>
          <w:insideV w:val="nil"/>
        </w:tcBorders>
        <w:shd w:val="clear" w:color="000000" w:fill="000000" w:themeFill="text1"/>
      </w:tcPr>
    </w:tblStylePr>
    <w:tblStylePr w:type="lastRow">
      <w:tblPr/>
      <w:tcPr>
        <w:tcBorders>
          <w:top w:val="single" w:color="FFFFFF" w:themeColor="background1" w:sz="18" w:space="0"/>
          <w:left w:val="nil"/>
          <w:bottom w:val="nil"/>
          <w:right w:val="nil"/>
          <w:insideH w:val="nil"/>
          <w:insideV w:val="nil"/>
        </w:tcBorders>
        <w:shd w:val="clear" w:color="000000"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000000"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000000" w:fill="5F497A" w:themeFill="accent4" w:themeFillShade="BF"/>
      </w:tcPr>
    </w:tblStylePr>
    <w:tblStylePr w:type="band1Vert">
      <w:tblPr/>
      <w:tcPr>
        <w:tcBorders>
          <w:top w:val="nil"/>
          <w:left w:val="nil"/>
          <w:bottom w:val="nil"/>
          <w:right w:val="nil"/>
          <w:insideH w:val="nil"/>
          <w:insideV w:val="nil"/>
        </w:tcBorders>
        <w:shd w:val="clear" w:color="000000" w:fill="5F497A" w:themeFill="accent4" w:themeFillShade="BF"/>
      </w:tcPr>
    </w:tblStylePr>
    <w:tblStylePr w:type="band1Horz">
      <w:tblPr/>
      <w:tcPr>
        <w:tcBorders>
          <w:top w:val="nil"/>
          <w:left w:val="nil"/>
          <w:bottom w:val="nil"/>
          <w:right w:val="nil"/>
          <w:insideH w:val="nil"/>
          <w:insideV w:val="nil"/>
        </w:tcBorders>
        <w:shd w:val="clear" w:color="000000" w:fill="5F497A" w:themeFill="accent4" w:themeFillShade="BF"/>
      </w:tcPr>
    </w:tblStylePr>
  </w:style>
  <w:style w:type="table" w:styleId="112">
    <w:name w:val="Dark List Accent 5"/>
    <w:basedOn w:val="12"/>
    <w:uiPriority w:val="70"/>
    <w:pPr>
      <w:spacing w:after="0" w:line="240" w:lineRule="auto"/>
    </w:pPr>
    <w:rPr>
      <w:rFonts w:ascii="Times New Roman" w:hAnsi="Times New Roman" w:eastAsia="Times New Roman" w:cs="Times New Roman"/>
      <w:color w:val="000000"/>
    </w:rPr>
    <w:tblPr>
      <w:tblCellMar>
        <w:top w:w="0" w:type="dxa"/>
        <w:left w:w="108" w:type="dxa"/>
        <w:bottom w:w="0" w:type="dxa"/>
        <w:right w:w="108" w:type="dxa"/>
      </w:tblCellMar>
    </w:tblPr>
    <w:tcPr>
      <w:shd w:val="clear" w:color="000000" w:fill="4BACC6" w:themeFill="accent5"/>
    </w:tcPr>
    <w:tblStylePr w:type="firstRow">
      <w:rPr>
        <w:rFonts w:ascii="Times New Roman" w:hAnsi="Times New Roman" w:eastAsia="Times New Roman" w:cs="Times New Roman"/>
        <w:b/>
        <w:bCs/>
        <w:color w:val="000000"/>
      </w:rPr>
      <w:tblPr/>
      <w:tcPr>
        <w:tcBorders>
          <w:top w:val="nil"/>
          <w:left w:val="nil"/>
          <w:bottom w:val="single" w:color="FFFFFF" w:themeColor="background1" w:sz="18" w:space="0"/>
          <w:right w:val="nil"/>
          <w:insideH w:val="nil"/>
          <w:insideV w:val="nil"/>
        </w:tcBorders>
        <w:shd w:val="clear" w:color="000000" w:fill="000000" w:themeFill="text1"/>
      </w:tcPr>
    </w:tblStylePr>
    <w:tblStylePr w:type="lastRow">
      <w:tblPr/>
      <w:tcPr>
        <w:tcBorders>
          <w:top w:val="single" w:color="FFFFFF" w:themeColor="background1" w:sz="18" w:space="0"/>
          <w:left w:val="nil"/>
          <w:bottom w:val="nil"/>
          <w:right w:val="nil"/>
          <w:insideH w:val="nil"/>
          <w:insideV w:val="nil"/>
        </w:tcBorders>
        <w:shd w:val="clear" w:color="000000"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000000"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000000" w:fill="31849B" w:themeFill="accent5" w:themeFillShade="BF"/>
      </w:tcPr>
    </w:tblStylePr>
    <w:tblStylePr w:type="band1Vert">
      <w:tblPr/>
      <w:tcPr>
        <w:tcBorders>
          <w:top w:val="nil"/>
          <w:left w:val="nil"/>
          <w:bottom w:val="nil"/>
          <w:right w:val="nil"/>
          <w:insideH w:val="nil"/>
          <w:insideV w:val="nil"/>
        </w:tcBorders>
        <w:shd w:val="clear" w:color="000000" w:fill="31849B" w:themeFill="accent5" w:themeFillShade="BF"/>
      </w:tcPr>
    </w:tblStylePr>
    <w:tblStylePr w:type="band1Horz">
      <w:tblPr/>
      <w:tcPr>
        <w:tcBorders>
          <w:top w:val="nil"/>
          <w:left w:val="nil"/>
          <w:bottom w:val="nil"/>
          <w:right w:val="nil"/>
          <w:insideH w:val="nil"/>
          <w:insideV w:val="nil"/>
        </w:tcBorders>
        <w:shd w:val="clear" w:color="000000" w:fill="31849B" w:themeFill="accent5" w:themeFillShade="BF"/>
      </w:tcPr>
    </w:tblStylePr>
  </w:style>
  <w:style w:type="table" w:styleId="113">
    <w:name w:val="Dark List Accent 6"/>
    <w:basedOn w:val="12"/>
    <w:uiPriority w:val="70"/>
    <w:pPr>
      <w:spacing w:after="0" w:line="240" w:lineRule="auto"/>
    </w:pPr>
    <w:rPr>
      <w:rFonts w:ascii="Times New Roman" w:hAnsi="Times New Roman" w:eastAsia="Times New Roman" w:cs="Times New Roman"/>
      <w:color w:val="000000"/>
    </w:rPr>
    <w:tblPr>
      <w:tblCellMar>
        <w:top w:w="0" w:type="dxa"/>
        <w:left w:w="108" w:type="dxa"/>
        <w:bottom w:w="0" w:type="dxa"/>
        <w:right w:w="108" w:type="dxa"/>
      </w:tblCellMar>
    </w:tblPr>
    <w:tcPr>
      <w:shd w:val="clear" w:color="000000" w:fill="F79646" w:themeFill="accent6"/>
    </w:tcPr>
    <w:tblStylePr w:type="firstRow">
      <w:rPr>
        <w:rFonts w:ascii="Times New Roman" w:hAnsi="Times New Roman" w:eastAsia="Times New Roman" w:cs="Times New Roman"/>
        <w:b/>
        <w:bCs/>
        <w:color w:val="000000"/>
      </w:rPr>
      <w:tblPr/>
      <w:tcPr>
        <w:tcBorders>
          <w:top w:val="nil"/>
          <w:left w:val="nil"/>
          <w:bottom w:val="single" w:color="FFFFFF" w:themeColor="background1" w:sz="18" w:space="0"/>
          <w:right w:val="nil"/>
          <w:insideH w:val="nil"/>
          <w:insideV w:val="nil"/>
        </w:tcBorders>
        <w:shd w:val="clear" w:color="000000" w:fill="000000" w:themeFill="text1"/>
      </w:tcPr>
    </w:tblStylePr>
    <w:tblStylePr w:type="lastRow">
      <w:tblPr/>
      <w:tcPr>
        <w:tcBorders>
          <w:top w:val="single" w:color="FFFFFF" w:themeColor="background1" w:sz="18" w:space="0"/>
          <w:left w:val="nil"/>
          <w:bottom w:val="nil"/>
          <w:right w:val="nil"/>
          <w:insideH w:val="nil"/>
          <w:insideV w:val="nil"/>
        </w:tcBorders>
        <w:shd w:val="clear" w:color="000000"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000000"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000000" w:fill="E36C09" w:themeFill="accent6" w:themeFillShade="BF"/>
      </w:tcPr>
    </w:tblStylePr>
    <w:tblStylePr w:type="band1Vert">
      <w:tblPr/>
      <w:tcPr>
        <w:tcBorders>
          <w:top w:val="nil"/>
          <w:left w:val="nil"/>
          <w:bottom w:val="nil"/>
          <w:right w:val="nil"/>
          <w:insideH w:val="nil"/>
          <w:insideV w:val="nil"/>
        </w:tcBorders>
        <w:shd w:val="clear" w:color="000000" w:fill="E36C09" w:themeFill="accent6" w:themeFillShade="BF"/>
      </w:tcPr>
    </w:tblStylePr>
    <w:tblStylePr w:type="band1Horz">
      <w:tblPr/>
      <w:tcPr>
        <w:tcBorders>
          <w:top w:val="nil"/>
          <w:left w:val="nil"/>
          <w:bottom w:val="nil"/>
          <w:right w:val="nil"/>
          <w:insideH w:val="nil"/>
          <w:insideV w:val="nil"/>
        </w:tcBorders>
        <w:shd w:val="clear" w:color="000000" w:fill="E36C09" w:themeFill="accent6" w:themeFillShade="BF"/>
      </w:tcPr>
    </w:tblStylePr>
  </w:style>
  <w:style w:type="table" w:styleId="114">
    <w:name w:val="Colorful Shading"/>
    <w:basedOn w:val="12"/>
    <w:uiPriority w:val="71"/>
    <w:pPr>
      <w:spacing w:after="0" w:line="240" w:lineRule="auto"/>
    </w:pPr>
    <w:rPr>
      <w:rFonts w:ascii="Times New Roman" w:hAnsi="Times New Roman" w:eastAsia="Times New Roman" w:cs="Times New Roman"/>
      <w:color w:val="000000"/>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000000" w:fill="E5E5E5" w:themeFill="text1" w:themeFillTint="19"/>
    </w:tcPr>
    <w:tblStylePr w:type="firstRow">
      <w:rPr>
        <w:rFonts w:ascii="Times New Roman" w:hAnsi="Times New Roman" w:eastAsia="Times New Roman" w:cs="Times New Roman"/>
        <w:b/>
        <w:bCs/>
        <w:color w:val="000000"/>
      </w:rPr>
      <w:tblPr/>
      <w:tcPr>
        <w:tcBorders>
          <w:top w:val="nil"/>
          <w:left w:val="nil"/>
          <w:bottom w:val="single" w:color="C0504D" w:themeColor="accent2" w:sz="24" w:space="0"/>
          <w:right w:val="nil"/>
          <w:insideH w:val="nil"/>
          <w:insideV w:val="nil"/>
        </w:tcBorders>
        <w:shd w:val="clear" w:color="000000" w:fill="FFFFFF" w:themeFill="background1"/>
      </w:tcPr>
    </w:tblStylePr>
    <w:tblStylePr w:type="lastRow">
      <w:rPr>
        <w:rFonts w:ascii="Times New Roman" w:hAnsi="Times New Roman" w:eastAsia="Times New Roman" w:cs="Times New Roman"/>
        <w:b/>
        <w:bCs/>
        <w:color w:val="000000"/>
      </w:rPr>
      <w:tblPr/>
      <w:tcPr>
        <w:tcBorders>
          <w:top w:val="single" w:color="FFFFFF" w:themeColor="background1" w:sz="6" w:space="0"/>
        </w:tcBorders>
        <w:shd w:val="clear" w:color="000000" w:fill="000000" w:themeFill="text1" w:themeFillShade="99"/>
      </w:tcPr>
    </w:tblStylePr>
    <w:tblStylePr w:type="firstCol">
      <w:rPr>
        <w:rFonts w:ascii="Times New Roman" w:hAnsi="Times New Roman" w:eastAsia="Times New Roman" w:cs="Times New Roman"/>
        <w:color w:val="000000"/>
      </w:rPr>
      <w:tblPr/>
      <w:tcPr>
        <w:tcBorders>
          <w:top w:val="nil"/>
          <w:left w:val="nil"/>
          <w:bottom w:val="nil"/>
          <w:right w:val="nil"/>
          <w:insideH w:val="single" w:sz="4" w:space="0"/>
          <w:insideV w:val="nil"/>
        </w:tcBorders>
        <w:shd w:val="clear" w:color="000000" w:fill="000000" w:themeFill="text1" w:themeFillShade="99"/>
      </w:tcPr>
    </w:tblStylePr>
    <w:tblStylePr w:type="lastCol">
      <w:rPr>
        <w:rFonts w:ascii="Times New Roman" w:hAnsi="Times New Roman" w:eastAsia="Times New Roman" w:cs="Times New Roman"/>
        <w:color w:val="000000"/>
      </w:rPr>
      <w:tblPr/>
      <w:tcPr>
        <w:tcBorders>
          <w:top w:val="nil"/>
          <w:left w:val="nil"/>
          <w:bottom w:val="nil"/>
          <w:right w:val="nil"/>
          <w:insideH w:val="nil"/>
          <w:insideV w:val="nil"/>
        </w:tcBorders>
        <w:shd w:val="clear" w:color="000000" w:fill="000000" w:themeFill="text1" w:themeFillShade="BF"/>
      </w:tcPr>
    </w:tblStylePr>
    <w:tblStylePr w:type="band1Vert">
      <w:tblPr/>
      <w:tcPr>
        <w:shd w:val="clear" w:color="000000" w:fill="999999" w:themeFill="text1" w:themeFillTint="66"/>
      </w:tcPr>
    </w:tblStylePr>
    <w:tblStylePr w:type="band1Horz">
      <w:tblPr/>
      <w:tcPr>
        <w:shd w:val="clear" w:color="000000" w:fill="7F7F7F" w:themeFill="text1" w:themeFillTint="7F"/>
      </w:tcPr>
    </w:tblStylePr>
    <w:tblStylePr w:type="neCell">
      <w:rPr>
        <w:rFonts w:ascii="Times New Roman" w:hAnsi="Times New Roman" w:eastAsia="Times New Roman" w:cs="Times New Roman"/>
        <w:color w:val="000000"/>
      </w:rPr>
    </w:tblStylePr>
    <w:tblStylePr w:type="nwCell">
      <w:rPr>
        <w:rFonts w:ascii="Times New Roman" w:hAnsi="Times New Roman" w:eastAsia="Times New Roman" w:cs="Times New Roman"/>
        <w:color w:val="000000"/>
      </w:rPr>
    </w:tblStylePr>
  </w:style>
  <w:style w:type="table" w:styleId="115">
    <w:name w:val="Colorful Shading Accent 1"/>
    <w:basedOn w:val="12"/>
    <w:uiPriority w:val="71"/>
    <w:pPr>
      <w:spacing w:after="0" w:line="240" w:lineRule="auto"/>
    </w:pPr>
    <w:rPr>
      <w:rFonts w:ascii="Times New Roman" w:hAnsi="Times New Roman" w:eastAsia="Times New Roman" w:cs="Times New Roman"/>
      <w:color w:val="000000"/>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000000" w:fill="EDF2F8" w:themeFill="accent1" w:themeFillTint="19"/>
    </w:tcPr>
    <w:tblStylePr w:type="firstRow">
      <w:rPr>
        <w:rFonts w:ascii="Times New Roman" w:hAnsi="Times New Roman" w:eastAsia="Times New Roman" w:cs="Times New Roman"/>
        <w:b/>
        <w:bCs/>
        <w:color w:val="000000"/>
      </w:rPr>
      <w:tblPr/>
      <w:tcPr>
        <w:tcBorders>
          <w:top w:val="nil"/>
          <w:left w:val="nil"/>
          <w:bottom w:val="single" w:color="C0504D" w:themeColor="accent2" w:sz="24" w:space="0"/>
          <w:right w:val="nil"/>
          <w:insideH w:val="nil"/>
          <w:insideV w:val="nil"/>
        </w:tcBorders>
        <w:shd w:val="clear" w:color="000000" w:fill="FFFFFF" w:themeFill="background1"/>
      </w:tcPr>
    </w:tblStylePr>
    <w:tblStylePr w:type="lastRow">
      <w:rPr>
        <w:rFonts w:ascii="Times New Roman" w:hAnsi="Times New Roman" w:eastAsia="Times New Roman" w:cs="Times New Roman"/>
        <w:b/>
        <w:bCs/>
        <w:color w:val="000000"/>
      </w:rPr>
      <w:tblPr/>
      <w:tcPr>
        <w:tcBorders>
          <w:top w:val="single" w:color="FFFFFF" w:themeColor="background1" w:sz="6" w:space="0"/>
        </w:tcBorders>
        <w:shd w:val="clear" w:color="000000" w:fill="2B4D74" w:themeFill="accent1" w:themeFillShade="99"/>
      </w:tcPr>
    </w:tblStylePr>
    <w:tblStylePr w:type="firstCol">
      <w:rPr>
        <w:rFonts w:ascii="Times New Roman" w:hAnsi="Times New Roman" w:eastAsia="Times New Roman" w:cs="Times New Roman"/>
        <w:color w:val="000000"/>
      </w:rPr>
      <w:tblPr/>
      <w:tcPr>
        <w:tcBorders>
          <w:top w:val="nil"/>
          <w:left w:val="nil"/>
          <w:bottom w:val="nil"/>
          <w:right w:val="nil"/>
          <w:insideH w:val="single" w:sz="4" w:space="0"/>
          <w:insideV w:val="nil"/>
        </w:tcBorders>
        <w:shd w:val="clear" w:color="000000" w:fill="2B4D74" w:themeFill="accent1" w:themeFillShade="99"/>
      </w:tcPr>
    </w:tblStylePr>
    <w:tblStylePr w:type="lastCol">
      <w:rPr>
        <w:rFonts w:ascii="Times New Roman" w:hAnsi="Times New Roman" w:eastAsia="Times New Roman" w:cs="Times New Roman"/>
        <w:color w:val="000000"/>
      </w:rPr>
      <w:tblPr/>
      <w:tcPr>
        <w:tcBorders>
          <w:top w:val="nil"/>
          <w:left w:val="nil"/>
          <w:bottom w:val="nil"/>
          <w:right w:val="nil"/>
          <w:insideH w:val="nil"/>
          <w:insideV w:val="nil"/>
        </w:tcBorders>
        <w:shd w:val="clear" w:color="000000" w:fill="2B4D74" w:themeFill="accent1" w:themeFillShade="99"/>
      </w:tcPr>
    </w:tblStylePr>
    <w:tblStylePr w:type="band1Vert">
      <w:tblPr/>
      <w:tcPr>
        <w:shd w:val="clear" w:color="000000" w:fill="B8CCE4" w:themeFill="accent1" w:themeFillTint="66"/>
      </w:tcPr>
    </w:tblStylePr>
    <w:tblStylePr w:type="band1Horz">
      <w:tblPr/>
      <w:tcPr>
        <w:shd w:val="clear" w:color="000000" w:fill="A7C0DE" w:themeFill="accent1" w:themeFillTint="7F"/>
      </w:tcPr>
    </w:tblStylePr>
    <w:tblStylePr w:type="neCell">
      <w:rPr>
        <w:rFonts w:ascii="Times New Roman" w:hAnsi="Times New Roman" w:eastAsia="Times New Roman" w:cs="Times New Roman"/>
        <w:color w:val="000000"/>
      </w:rPr>
    </w:tblStylePr>
    <w:tblStylePr w:type="nwCell">
      <w:rPr>
        <w:rFonts w:ascii="Times New Roman" w:hAnsi="Times New Roman" w:eastAsia="Times New Roman" w:cs="Times New Roman"/>
        <w:color w:val="000000"/>
      </w:rPr>
    </w:tblStylePr>
  </w:style>
  <w:style w:type="table" w:styleId="116">
    <w:name w:val="Colorful Shading Accent 2"/>
    <w:basedOn w:val="12"/>
    <w:uiPriority w:val="71"/>
    <w:pPr>
      <w:spacing w:after="0" w:line="240" w:lineRule="auto"/>
    </w:pPr>
    <w:rPr>
      <w:rFonts w:ascii="Times New Roman" w:hAnsi="Times New Roman" w:eastAsia="Times New Roman" w:cs="Times New Roman"/>
      <w:color w:val="000000"/>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000000" w:fill="F8EDED" w:themeFill="accent2" w:themeFillTint="19"/>
    </w:tcPr>
    <w:tblStylePr w:type="firstRow">
      <w:rPr>
        <w:rFonts w:ascii="Times New Roman" w:hAnsi="Times New Roman" w:eastAsia="Times New Roman" w:cs="Times New Roman"/>
        <w:b/>
        <w:bCs/>
        <w:color w:val="000000"/>
      </w:rPr>
      <w:tblPr/>
      <w:tcPr>
        <w:tcBorders>
          <w:top w:val="nil"/>
          <w:left w:val="nil"/>
          <w:bottom w:val="single" w:color="C0504D" w:themeColor="accent2" w:sz="24" w:space="0"/>
          <w:right w:val="nil"/>
          <w:insideH w:val="nil"/>
          <w:insideV w:val="nil"/>
        </w:tcBorders>
        <w:shd w:val="clear" w:color="000000" w:fill="FFFFFF" w:themeFill="background1"/>
      </w:tcPr>
    </w:tblStylePr>
    <w:tblStylePr w:type="lastRow">
      <w:rPr>
        <w:rFonts w:ascii="Times New Roman" w:hAnsi="Times New Roman" w:eastAsia="Times New Roman" w:cs="Times New Roman"/>
        <w:b/>
        <w:bCs/>
        <w:color w:val="000000"/>
      </w:rPr>
      <w:tblPr/>
      <w:tcPr>
        <w:tcBorders>
          <w:top w:val="single" w:color="FFFFFF" w:themeColor="background1" w:sz="6" w:space="0"/>
        </w:tcBorders>
        <w:shd w:val="clear" w:color="000000" w:fill="772C2A" w:themeFill="accent2" w:themeFillShade="99"/>
      </w:tcPr>
    </w:tblStylePr>
    <w:tblStylePr w:type="firstCol">
      <w:rPr>
        <w:rFonts w:ascii="Times New Roman" w:hAnsi="Times New Roman" w:eastAsia="Times New Roman" w:cs="Times New Roman"/>
        <w:color w:val="000000"/>
      </w:rPr>
      <w:tblPr/>
      <w:tcPr>
        <w:tcBorders>
          <w:top w:val="nil"/>
          <w:left w:val="nil"/>
          <w:bottom w:val="nil"/>
          <w:right w:val="nil"/>
          <w:insideH w:val="single" w:sz="4" w:space="0"/>
          <w:insideV w:val="nil"/>
        </w:tcBorders>
        <w:shd w:val="clear" w:color="000000" w:fill="772C2A" w:themeFill="accent2" w:themeFillShade="99"/>
      </w:tcPr>
    </w:tblStylePr>
    <w:tblStylePr w:type="lastCol">
      <w:rPr>
        <w:rFonts w:ascii="Times New Roman" w:hAnsi="Times New Roman" w:eastAsia="Times New Roman" w:cs="Times New Roman"/>
        <w:color w:val="000000"/>
      </w:rPr>
      <w:tblPr/>
      <w:tcPr>
        <w:tcBorders>
          <w:top w:val="nil"/>
          <w:left w:val="nil"/>
          <w:bottom w:val="nil"/>
          <w:right w:val="nil"/>
          <w:insideH w:val="nil"/>
          <w:insideV w:val="nil"/>
        </w:tcBorders>
        <w:shd w:val="clear" w:color="000000" w:fill="772C2A" w:themeFill="accent2" w:themeFillShade="99"/>
      </w:tcPr>
    </w:tblStylePr>
    <w:tblStylePr w:type="band1Vert">
      <w:tblPr/>
      <w:tcPr>
        <w:shd w:val="clear" w:color="000000" w:fill="E5B8B7" w:themeFill="accent2" w:themeFillTint="66"/>
      </w:tcPr>
    </w:tblStylePr>
    <w:tblStylePr w:type="band1Horz">
      <w:tblPr/>
      <w:tcPr>
        <w:shd w:val="clear" w:color="000000" w:fill="DFA7A6" w:themeFill="accent2" w:themeFillTint="7F"/>
      </w:tcPr>
    </w:tblStylePr>
    <w:tblStylePr w:type="neCell">
      <w:rPr>
        <w:rFonts w:ascii="Times New Roman" w:hAnsi="Times New Roman" w:eastAsia="Times New Roman" w:cs="Times New Roman"/>
        <w:color w:val="000000"/>
      </w:rPr>
    </w:tblStylePr>
    <w:tblStylePr w:type="nwCell">
      <w:rPr>
        <w:rFonts w:ascii="Times New Roman" w:hAnsi="Times New Roman" w:eastAsia="Times New Roman" w:cs="Times New Roman"/>
        <w:color w:val="000000"/>
      </w:rPr>
    </w:tblStylePr>
  </w:style>
  <w:style w:type="table" w:styleId="117">
    <w:name w:val="Colorful Shading Accent 3"/>
    <w:basedOn w:val="12"/>
    <w:uiPriority w:val="71"/>
    <w:pPr>
      <w:spacing w:after="0" w:line="240" w:lineRule="auto"/>
    </w:pPr>
    <w:rPr>
      <w:rFonts w:ascii="Times New Roman" w:hAnsi="Times New Roman" w:eastAsia="Times New Roman" w:cs="Times New Roman"/>
      <w:color w:val="000000"/>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000000" w:fill="F5F8EE" w:themeFill="accent3" w:themeFillTint="19"/>
    </w:tcPr>
    <w:tblStylePr w:type="firstRow">
      <w:rPr>
        <w:rFonts w:ascii="Times New Roman" w:hAnsi="Times New Roman" w:eastAsia="Times New Roman" w:cs="Times New Roman"/>
        <w:b/>
        <w:bCs/>
        <w:color w:val="000000"/>
      </w:rPr>
      <w:tblPr/>
      <w:tcPr>
        <w:tcBorders>
          <w:top w:val="nil"/>
          <w:left w:val="nil"/>
          <w:bottom w:val="single" w:color="8064A2" w:themeColor="accent4" w:sz="24" w:space="0"/>
          <w:right w:val="nil"/>
          <w:insideH w:val="nil"/>
          <w:insideV w:val="nil"/>
        </w:tcBorders>
        <w:shd w:val="clear" w:color="000000" w:fill="FFFFFF" w:themeFill="background1"/>
      </w:tcPr>
    </w:tblStylePr>
    <w:tblStylePr w:type="lastRow">
      <w:rPr>
        <w:rFonts w:ascii="Times New Roman" w:hAnsi="Times New Roman" w:eastAsia="Times New Roman" w:cs="Times New Roman"/>
        <w:b/>
        <w:bCs/>
        <w:color w:val="000000"/>
      </w:rPr>
      <w:tblPr/>
      <w:tcPr>
        <w:tcBorders>
          <w:top w:val="single" w:color="FFFFFF" w:themeColor="background1" w:sz="6" w:space="0"/>
        </w:tcBorders>
        <w:shd w:val="clear" w:color="000000" w:fill="5E7530" w:themeFill="accent3" w:themeFillShade="99"/>
      </w:tcPr>
    </w:tblStylePr>
    <w:tblStylePr w:type="firstCol">
      <w:rPr>
        <w:rFonts w:ascii="Times New Roman" w:hAnsi="Times New Roman" w:eastAsia="Times New Roman" w:cs="Times New Roman"/>
        <w:color w:val="000000"/>
      </w:rPr>
      <w:tblPr/>
      <w:tcPr>
        <w:tcBorders>
          <w:top w:val="nil"/>
          <w:left w:val="nil"/>
          <w:bottom w:val="nil"/>
          <w:right w:val="nil"/>
          <w:insideH w:val="single" w:sz="4" w:space="0"/>
          <w:insideV w:val="nil"/>
        </w:tcBorders>
        <w:shd w:val="clear" w:color="000000" w:fill="5E7530" w:themeFill="accent3" w:themeFillShade="99"/>
      </w:tcPr>
    </w:tblStylePr>
    <w:tblStylePr w:type="lastCol">
      <w:rPr>
        <w:rFonts w:ascii="Times New Roman" w:hAnsi="Times New Roman" w:eastAsia="Times New Roman" w:cs="Times New Roman"/>
        <w:color w:val="000000"/>
      </w:rPr>
      <w:tblPr/>
      <w:tcPr>
        <w:tcBorders>
          <w:top w:val="nil"/>
          <w:left w:val="nil"/>
          <w:bottom w:val="nil"/>
          <w:right w:val="nil"/>
          <w:insideH w:val="nil"/>
          <w:insideV w:val="nil"/>
        </w:tcBorders>
        <w:shd w:val="clear" w:color="000000" w:fill="5E7530" w:themeFill="accent3" w:themeFillShade="99"/>
      </w:tcPr>
    </w:tblStylePr>
    <w:tblStylePr w:type="band1Vert">
      <w:tblPr/>
      <w:tcPr>
        <w:shd w:val="clear" w:color="000000" w:fill="D6E3BC" w:themeFill="accent3" w:themeFillTint="66"/>
      </w:tcPr>
    </w:tblStylePr>
    <w:tblStylePr w:type="band1Horz">
      <w:tblPr/>
      <w:tcPr>
        <w:shd w:val="clear" w:color="000000" w:fill="CDDDAC" w:themeFill="accent3" w:themeFillTint="7F"/>
      </w:tcPr>
    </w:tblStylePr>
  </w:style>
  <w:style w:type="table" w:styleId="118">
    <w:name w:val="Colorful Shading Accent 4"/>
    <w:basedOn w:val="12"/>
    <w:uiPriority w:val="71"/>
    <w:pPr>
      <w:spacing w:after="0" w:line="240" w:lineRule="auto"/>
    </w:pPr>
    <w:rPr>
      <w:rFonts w:ascii="Times New Roman" w:hAnsi="Times New Roman" w:eastAsia="Times New Roman" w:cs="Times New Roman"/>
      <w:color w:val="000000"/>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000000" w:fill="F2EFF5" w:themeFill="accent4" w:themeFillTint="19"/>
    </w:tcPr>
    <w:tblStylePr w:type="firstRow">
      <w:rPr>
        <w:rFonts w:ascii="Times New Roman" w:hAnsi="Times New Roman" w:eastAsia="Times New Roman" w:cs="Times New Roman"/>
        <w:b/>
        <w:bCs/>
        <w:color w:val="000000"/>
      </w:rPr>
      <w:tblPr/>
      <w:tcPr>
        <w:tcBorders>
          <w:top w:val="nil"/>
          <w:left w:val="nil"/>
          <w:bottom w:val="single" w:color="9BBB59" w:themeColor="accent3" w:sz="24" w:space="0"/>
          <w:right w:val="nil"/>
          <w:insideH w:val="nil"/>
          <w:insideV w:val="nil"/>
        </w:tcBorders>
        <w:shd w:val="clear" w:color="000000" w:fill="FFFFFF" w:themeFill="background1"/>
      </w:tcPr>
    </w:tblStylePr>
    <w:tblStylePr w:type="lastRow">
      <w:rPr>
        <w:rFonts w:ascii="Times New Roman" w:hAnsi="Times New Roman" w:eastAsia="Times New Roman" w:cs="Times New Roman"/>
        <w:b/>
        <w:bCs/>
        <w:color w:val="000000"/>
      </w:rPr>
      <w:tblPr/>
      <w:tcPr>
        <w:tcBorders>
          <w:top w:val="single" w:color="FFFFFF" w:themeColor="background1" w:sz="6" w:space="0"/>
        </w:tcBorders>
        <w:shd w:val="clear" w:color="000000" w:fill="4C3A62" w:themeFill="accent4" w:themeFillShade="99"/>
      </w:tcPr>
    </w:tblStylePr>
    <w:tblStylePr w:type="firstCol">
      <w:rPr>
        <w:rFonts w:ascii="Times New Roman" w:hAnsi="Times New Roman" w:eastAsia="Times New Roman" w:cs="Times New Roman"/>
        <w:color w:val="000000"/>
      </w:rPr>
      <w:tblPr/>
      <w:tcPr>
        <w:tcBorders>
          <w:top w:val="nil"/>
          <w:left w:val="nil"/>
          <w:bottom w:val="nil"/>
          <w:right w:val="nil"/>
          <w:insideH w:val="single" w:sz="4" w:space="0"/>
          <w:insideV w:val="nil"/>
        </w:tcBorders>
        <w:shd w:val="clear" w:color="000000" w:fill="4C3A62" w:themeFill="accent4" w:themeFillShade="99"/>
      </w:tcPr>
    </w:tblStylePr>
    <w:tblStylePr w:type="lastCol">
      <w:rPr>
        <w:rFonts w:ascii="Times New Roman" w:hAnsi="Times New Roman" w:eastAsia="Times New Roman" w:cs="Times New Roman"/>
        <w:color w:val="000000"/>
      </w:rPr>
      <w:tblPr/>
      <w:tcPr>
        <w:tcBorders>
          <w:top w:val="nil"/>
          <w:left w:val="nil"/>
          <w:bottom w:val="nil"/>
          <w:right w:val="nil"/>
          <w:insideH w:val="nil"/>
          <w:insideV w:val="nil"/>
        </w:tcBorders>
        <w:shd w:val="clear" w:color="000000" w:fill="4C3A62" w:themeFill="accent4" w:themeFillShade="99"/>
      </w:tcPr>
    </w:tblStylePr>
    <w:tblStylePr w:type="band1Vert">
      <w:tblPr/>
      <w:tcPr>
        <w:shd w:val="clear" w:color="000000" w:fill="CCC0D9" w:themeFill="accent4" w:themeFillTint="66"/>
      </w:tcPr>
    </w:tblStylePr>
    <w:tblStylePr w:type="band1Horz">
      <w:tblPr/>
      <w:tcPr>
        <w:shd w:val="clear" w:color="000000" w:fill="BFB1D0" w:themeFill="accent4" w:themeFillTint="7F"/>
      </w:tcPr>
    </w:tblStylePr>
    <w:tblStylePr w:type="neCell">
      <w:rPr>
        <w:rFonts w:ascii="Times New Roman" w:hAnsi="Times New Roman" w:eastAsia="Times New Roman" w:cs="Times New Roman"/>
        <w:color w:val="000000"/>
      </w:rPr>
    </w:tblStylePr>
    <w:tblStylePr w:type="nwCell">
      <w:rPr>
        <w:rFonts w:ascii="Times New Roman" w:hAnsi="Times New Roman" w:eastAsia="Times New Roman" w:cs="Times New Roman"/>
        <w:color w:val="000000"/>
      </w:rPr>
    </w:tblStylePr>
  </w:style>
  <w:style w:type="table" w:styleId="119">
    <w:name w:val="Colorful Shading Accent 5"/>
    <w:basedOn w:val="12"/>
    <w:uiPriority w:val="71"/>
    <w:pPr>
      <w:spacing w:after="0" w:line="240" w:lineRule="auto"/>
    </w:pPr>
    <w:rPr>
      <w:rFonts w:ascii="Times New Roman" w:hAnsi="Times New Roman" w:eastAsia="Times New Roman" w:cs="Times New Roman"/>
      <w:color w:val="000000"/>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000000" w:fill="EDF6F9" w:themeFill="accent5" w:themeFillTint="19"/>
    </w:tcPr>
    <w:tblStylePr w:type="firstRow">
      <w:rPr>
        <w:rFonts w:ascii="Times New Roman" w:hAnsi="Times New Roman" w:eastAsia="Times New Roman" w:cs="Times New Roman"/>
        <w:b/>
        <w:bCs/>
        <w:color w:val="000000"/>
      </w:rPr>
      <w:tblPr/>
      <w:tcPr>
        <w:tcBorders>
          <w:top w:val="nil"/>
          <w:left w:val="nil"/>
          <w:bottom w:val="single" w:color="F79646" w:themeColor="accent6" w:sz="24" w:space="0"/>
          <w:right w:val="nil"/>
          <w:insideH w:val="nil"/>
          <w:insideV w:val="nil"/>
        </w:tcBorders>
        <w:shd w:val="clear" w:color="000000" w:fill="FFFFFF" w:themeFill="background1"/>
      </w:tcPr>
    </w:tblStylePr>
    <w:tblStylePr w:type="lastRow">
      <w:rPr>
        <w:rFonts w:ascii="Times New Roman" w:hAnsi="Times New Roman" w:eastAsia="Times New Roman" w:cs="Times New Roman"/>
        <w:b/>
        <w:bCs/>
        <w:color w:val="000000"/>
      </w:rPr>
      <w:tblPr/>
      <w:tcPr>
        <w:tcBorders>
          <w:top w:val="single" w:color="FFFFFF" w:themeColor="background1" w:sz="6" w:space="0"/>
        </w:tcBorders>
        <w:shd w:val="clear" w:color="000000" w:fill="276A7C" w:themeFill="accent5" w:themeFillShade="99"/>
      </w:tcPr>
    </w:tblStylePr>
    <w:tblStylePr w:type="firstCol">
      <w:rPr>
        <w:rFonts w:ascii="Times New Roman" w:hAnsi="Times New Roman" w:eastAsia="Times New Roman" w:cs="Times New Roman"/>
        <w:color w:val="000000"/>
      </w:rPr>
      <w:tblPr/>
      <w:tcPr>
        <w:tcBorders>
          <w:top w:val="nil"/>
          <w:left w:val="nil"/>
          <w:bottom w:val="nil"/>
          <w:right w:val="nil"/>
          <w:insideH w:val="single" w:sz="4" w:space="0"/>
          <w:insideV w:val="nil"/>
        </w:tcBorders>
        <w:shd w:val="clear" w:color="000000" w:fill="276A7C" w:themeFill="accent5" w:themeFillShade="99"/>
      </w:tcPr>
    </w:tblStylePr>
    <w:tblStylePr w:type="lastCol">
      <w:rPr>
        <w:rFonts w:ascii="Times New Roman" w:hAnsi="Times New Roman" w:eastAsia="Times New Roman" w:cs="Times New Roman"/>
        <w:color w:val="000000"/>
      </w:rPr>
      <w:tblPr/>
      <w:tcPr>
        <w:tcBorders>
          <w:top w:val="nil"/>
          <w:left w:val="nil"/>
          <w:bottom w:val="nil"/>
          <w:right w:val="nil"/>
          <w:insideH w:val="nil"/>
          <w:insideV w:val="nil"/>
        </w:tcBorders>
        <w:shd w:val="clear" w:color="000000" w:fill="276A7C" w:themeFill="accent5" w:themeFillShade="99"/>
      </w:tcPr>
    </w:tblStylePr>
    <w:tblStylePr w:type="band1Vert">
      <w:tblPr/>
      <w:tcPr>
        <w:shd w:val="clear" w:color="000000" w:fill="B6DDE8" w:themeFill="accent5" w:themeFillTint="66"/>
      </w:tcPr>
    </w:tblStylePr>
    <w:tblStylePr w:type="band1Horz">
      <w:tblPr/>
      <w:tcPr>
        <w:shd w:val="clear" w:color="000000" w:fill="A5D5E2" w:themeFill="accent5" w:themeFillTint="7F"/>
      </w:tcPr>
    </w:tblStylePr>
    <w:tblStylePr w:type="neCell">
      <w:rPr>
        <w:rFonts w:ascii="Times New Roman" w:hAnsi="Times New Roman" w:eastAsia="Times New Roman" w:cs="Times New Roman"/>
        <w:color w:val="000000"/>
      </w:rPr>
    </w:tblStylePr>
    <w:tblStylePr w:type="nwCell">
      <w:rPr>
        <w:rFonts w:ascii="Times New Roman" w:hAnsi="Times New Roman" w:eastAsia="Times New Roman" w:cs="Times New Roman"/>
        <w:color w:val="000000"/>
      </w:rPr>
    </w:tblStylePr>
  </w:style>
  <w:style w:type="table" w:styleId="120">
    <w:name w:val="Colorful Shading Accent 6"/>
    <w:basedOn w:val="12"/>
    <w:uiPriority w:val="71"/>
    <w:pPr>
      <w:spacing w:after="0" w:line="240" w:lineRule="auto"/>
    </w:pPr>
    <w:rPr>
      <w:rFonts w:ascii="Times New Roman" w:hAnsi="Times New Roman" w:eastAsia="Times New Roman" w:cs="Times New Roman"/>
      <w:color w:val="000000"/>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000000" w:fill="FEF4EC" w:themeFill="accent6" w:themeFillTint="19"/>
    </w:tcPr>
    <w:tblStylePr w:type="firstRow">
      <w:rPr>
        <w:rFonts w:ascii="Times New Roman" w:hAnsi="Times New Roman" w:eastAsia="Times New Roman" w:cs="Times New Roman"/>
        <w:b/>
        <w:bCs/>
        <w:color w:val="000000"/>
      </w:rPr>
      <w:tblPr/>
      <w:tcPr>
        <w:tcBorders>
          <w:top w:val="nil"/>
          <w:left w:val="nil"/>
          <w:bottom w:val="single" w:color="4BACC6" w:themeColor="accent5" w:sz="24" w:space="0"/>
          <w:right w:val="nil"/>
          <w:insideH w:val="nil"/>
          <w:insideV w:val="nil"/>
        </w:tcBorders>
        <w:shd w:val="clear" w:color="000000" w:fill="FFFFFF" w:themeFill="background1"/>
      </w:tcPr>
    </w:tblStylePr>
    <w:tblStylePr w:type="lastRow">
      <w:rPr>
        <w:rFonts w:ascii="Times New Roman" w:hAnsi="Times New Roman" w:eastAsia="Times New Roman" w:cs="Times New Roman"/>
        <w:b/>
        <w:bCs/>
        <w:color w:val="000000"/>
      </w:rPr>
      <w:tblPr/>
      <w:tcPr>
        <w:tcBorders>
          <w:top w:val="single" w:color="FFFFFF" w:themeColor="background1" w:sz="6" w:space="0"/>
        </w:tcBorders>
        <w:shd w:val="clear" w:color="000000" w:fill="B65607" w:themeFill="accent6" w:themeFillShade="99"/>
      </w:tcPr>
    </w:tblStylePr>
    <w:tblStylePr w:type="firstCol">
      <w:rPr>
        <w:rFonts w:ascii="Times New Roman" w:hAnsi="Times New Roman" w:eastAsia="Times New Roman" w:cs="Times New Roman"/>
        <w:color w:val="000000"/>
      </w:rPr>
      <w:tblPr/>
      <w:tcPr>
        <w:tcBorders>
          <w:top w:val="nil"/>
          <w:left w:val="nil"/>
          <w:bottom w:val="nil"/>
          <w:right w:val="nil"/>
          <w:insideH w:val="single" w:sz="4" w:space="0"/>
          <w:insideV w:val="nil"/>
        </w:tcBorders>
        <w:shd w:val="clear" w:color="000000" w:fill="B65607" w:themeFill="accent6" w:themeFillShade="99"/>
      </w:tcPr>
    </w:tblStylePr>
    <w:tblStylePr w:type="lastCol">
      <w:rPr>
        <w:rFonts w:ascii="Times New Roman" w:hAnsi="Times New Roman" w:eastAsia="Times New Roman" w:cs="Times New Roman"/>
        <w:color w:val="000000"/>
      </w:rPr>
      <w:tblPr/>
      <w:tcPr>
        <w:tcBorders>
          <w:top w:val="nil"/>
          <w:left w:val="nil"/>
          <w:bottom w:val="nil"/>
          <w:right w:val="nil"/>
          <w:insideH w:val="nil"/>
          <w:insideV w:val="nil"/>
        </w:tcBorders>
        <w:shd w:val="clear" w:color="000000" w:fill="B65607" w:themeFill="accent6" w:themeFillShade="99"/>
      </w:tcPr>
    </w:tblStylePr>
    <w:tblStylePr w:type="band1Vert">
      <w:tblPr/>
      <w:tcPr>
        <w:shd w:val="clear" w:color="000000" w:fill="FBD4B4" w:themeFill="accent6" w:themeFillTint="66"/>
      </w:tcPr>
    </w:tblStylePr>
    <w:tblStylePr w:type="band1Horz">
      <w:tblPr/>
      <w:tcPr>
        <w:shd w:val="clear" w:color="000000" w:fill="FBCAA2" w:themeFill="accent6" w:themeFillTint="7F"/>
      </w:tcPr>
    </w:tblStylePr>
    <w:tblStylePr w:type="neCell">
      <w:rPr>
        <w:rFonts w:ascii="Times New Roman" w:hAnsi="Times New Roman" w:eastAsia="Times New Roman" w:cs="Times New Roman"/>
        <w:color w:val="000000"/>
      </w:rPr>
    </w:tblStylePr>
    <w:tblStylePr w:type="nwCell">
      <w:rPr>
        <w:rFonts w:ascii="Times New Roman" w:hAnsi="Times New Roman" w:eastAsia="Times New Roman" w:cs="Times New Roman"/>
        <w:color w:val="000000"/>
      </w:rPr>
    </w:tblStylePr>
  </w:style>
  <w:style w:type="table" w:styleId="121">
    <w:name w:val="Colorful List"/>
    <w:basedOn w:val="12"/>
    <w:uiPriority w:val="72"/>
    <w:pPr>
      <w:spacing w:after="0" w:line="240" w:lineRule="auto"/>
    </w:pPr>
    <w:rPr>
      <w:rFonts w:ascii="Times New Roman" w:hAnsi="Times New Roman" w:eastAsia="Times New Roman" w:cs="Times New Roman"/>
      <w:color w:val="000000"/>
    </w:rPr>
    <w:tblPr>
      <w:tblCellMar>
        <w:top w:w="0" w:type="dxa"/>
        <w:left w:w="108" w:type="dxa"/>
        <w:bottom w:w="0" w:type="dxa"/>
        <w:right w:w="108" w:type="dxa"/>
      </w:tblCellMar>
    </w:tblPr>
    <w:tcPr>
      <w:shd w:val="clear" w:color="000000" w:fill="E5E5E5" w:themeFill="text1" w:themeFillTint="19"/>
    </w:tcPr>
    <w:tblStylePr w:type="firstRow">
      <w:rPr>
        <w:rFonts w:ascii="Times New Roman" w:hAnsi="Times New Roman" w:eastAsia="Times New Roman" w:cs="Times New Roman"/>
        <w:b/>
        <w:bCs/>
        <w:color w:val="000000"/>
      </w:rPr>
      <w:tblPr/>
      <w:tcPr>
        <w:tcBorders>
          <w:bottom w:val="single" w:color="FFFFFF" w:themeColor="background1" w:sz="12" w:space="0"/>
        </w:tcBorders>
        <w:shd w:val="clear" w:color="000000" w:fill="9E3A38" w:themeFill="accent2" w:themeFillShade="CC"/>
      </w:tcPr>
    </w:tblStylePr>
    <w:tblStylePr w:type="lastRow">
      <w:rPr>
        <w:rFonts w:ascii="Times New Roman" w:hAnsi="Times New Roman" w:eastAsia="Times New Roman" w:cs="Times New Roman"/>
        <w:b/>
        <w:bCs/>
        <w:color w:val="000000"/>
      </w:rPr>
      <w:tblPr/>
      <w:tcPr>
        <w:tcBorders>
          <w:top w:val="single" w:color="000000" w:themeColor="text1" w:sz="12" w:space="0"/>
        </w:tcBorders>
        <w:shd w:val="clear" w:color="000000" w:fill="FFFFFF" w:themeFill="background1"/>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nil"/>
          <w:left w:val="nil"/>
          <w:bottom w:val="nil"/>
          <w:right w:val="nil"/>
          <w:insideH w:val="nil"/>
          <w:insideV w:val="nil"/>
        </w:tcBorders>
        <w:shd w:val="clear" w:color="000000" w:fill="BFBFBF" w:themeFill="text1" w:themeFillTint="3F"/>
      </w:tcPr>
    </w:tblStylePr>
    <w:tblStylePr w:type="band1Horz">
      <w:tblPr/>
      <w:tcPr>
        <w:shd w:val="clear" w:color="000000" w:fill="CCCCCC" w:themeFill="text1" w:themeFillTint="33"/>
      </w:tcPr>
    </w:tblStylePr>
  </w:style>
  <w:style w:type="table" w:styleId="122">
    <w:name w:val="Colorful List Accent 1"/>
    <w:basedOn w:val="12"/>
    <w:uiPriority w:val="72"/>
    <w:pPr>
      <w:spacing w:after="0" w:line="240" w:lineRule="auto"/>
    </w:pPr>
    <w:rPr>
      <w:rFonts w:ascii="Times New Roman" w:hAnsi="Times New Roman" w:eastAsia="Times New Roman" w:cs="Times New Roman"/>
      <w:color w:val="000000"/>
    </w:rPr>
    <w:tblPr>
      <w:tblCellMar>
        <w:top w:w="0" w:type="dxa"/>
        <w:left w:w="108" w:type="dxa"/>
        <w:bottom w:w="0" w:type="dxa"/>
        <w:right w:w="108" w:type="dxa"/>
      </w:tblCellMar>
    </w:tblPr>
    <w:tcPr>
      <w:shd w:val="clear" w:color="000000" w:fill="EDF2F8" w:themeFill="accent1" w:themeFillTint="19"/>
    </w:tcPr>
    <w:tblStylePr w:type="firstRow">
      <w:rPr>
        <w:rFonts w:ascii="Times New Roman" w:hAnsi="Times New Roman" w:eastAsia="Times New Roman" w:cs="Times New Roman"/>
        <w:b/>
        <w:bCs/>
        <w:color w:val="000000"/>
      </w:rPr>
      <w:tblPr/>
      <w:tcPr>
        <w:tcBorders>
          <w:bottom w:val="single" w:color="FFFFFF" w:themeColor="background1" w:sz="12" w:space="0"/>
        </w:tcBorders>
        <w:shd w:val="clear" w:color="000000" w:fill="9E3A38" w:themeFill="accent2" w:themeFillShade="CC"/>
      </w:tcPr>
    </w:tblStylePr>
    <w:tblStylePr w:type="lastRow">
      <w:rPr>
        <w:rFonts w:ascii="Times New Roman" w:hAnsi="Times New Roman" w:eastAsia="Times New Roman" w:cs="Times New Roman"/>
        <w:b/>
        <w:bCs/>
        <w:color w:val="000000"/>
      </w:rPr>
      <w:tblPr/>
      <w:tcPr>
        <w:tcBorders>
          <w:top w:val="single" w:color="000000" w:themeColor="text1" w:sz="12" w:space="0"/>
        </w:tcBorders>
        <w:shd w:val="clear" w:color="000000" w:fill="FFFFFF" w:themeFill="background1"/>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nil"/>
          <w:left w:val="nil"/>
          <w:bottom w:val="nil"/>
          <w:right w:val="nil"/>
          <w:insideH w:val="nil"/>
          <w:insideV w:val="nil"/>
        </w:tcBorders>
        <w:shd w:val="clear" w:color="000000" w:fill="D3DFEE" w:themeFill="accent1" w:themeFillTint="3F"/>
      </w:tcPr>
    </w:tblStylePr>
    <w:tblStylePr w:type="band1Horz">
      <w:tblPr/>
      <w:tcPr>
        <w:shd w:val="clear" w:color="000000" w:fill="DBE5F1" w:themeFill="accent1" w:themeFillTint="33"/>
      </w:tcPr>
    </w:tblStylePr>
  </w:style>
  <w:style w:type="table" w:styleId="123">
    <w:name w:val="Colorful List Accent 2"/>
    <w:basedOn w:val="12"/>
    <w:uiPriority w:val="72"/>
    <w:pPr>
      <w:spacing w:after="0" w:line="240" w:lineRule="auto"/>
    </w:pPr>
    <w:rPr>
      <w:rFonts w:ascii="Times New Roman" w:hAnsi="Times New Roman" w:eastAsia="Times New Roman" w:cs="Times New Roman"/>
      <w:color w:val="000000"/>
    </w:rPr>
    <w:tblPr>
      <w:tblCellMar>
        <w:top w:w="0" w:type="dxa"/>
        <w:left w:w="108" w:type="dxa"/>
        <w:bottom w:w="0" w:type="dxa"/>
        <w:right w:w="108" w:type="dxa"/>
      </w:tblCellMar>
    </w:tblPr>
    <w:tcPr>
      <w:shd w:val="clear" w:color="000000" w:fill="F8EDED" w:themeFill="accent2" w:themeFillTint="19"/>
    </w:tcPr>
    <w:tblStylePr w:type="firstRow">
      <w:rPr>
        <w:rFonts w:ascii="Times New Roman" w:hAnsi="Times New Roman" w:eastAsia="Times New Roman" w:cs="Times New Roman"/>
        <w:b/>
        <w:bCs/>
        <w:color w:val="000000"/>
      </w:rPr>
      <w:tblPr/>
      <w:tcPr>
        <w:tcBorders>
          <w:bottom w:val="single" w:color="FFFFFF" w:themeColor="background1" w:sz="12" w:space="0"/>
        </w:tcBorders>
        <w:shd w:val="clear" w:color="000000" w:fill="9E3A38" w:themeFill="accent2" w:themeFillShade="CC"/>
      </w:tcPr>
    </w:tblStylePr>
    <w:tblStylePr w:type="lastRow">
      <w:rPr>
        <w:rFonts w:ascii="Times New Roman" w:hAnsi="Times New Roman" w:eastAsia="Times New Roman" w:cs="Times New Roman"/>
        <w:b/>
        <w:bCs/>
        <w:color w:val="000000"/>
      </w:rPr>
      <w:tblPr/>
      <w:tcPr>
        <w:tcBorders>
          <w:top w:val="single" w:color="000000" w:themeColor="text1" w:sz="12" w:space="0"/>
        </w:tcBorders>
        <w:shd w:val="clear" w:color="000000" w:fill="FFFFFF" w:themeFill="background1"/>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nil"/>
          <w:left w:val="nil"/>
          <w:bottom w:val="nil"/>
          <w:right w:val="nil"/>
          <w:insideH w:val="nil"/>
          <w:insideV w:val="nil"/>
        </w:tcBorders>
        <w:shd w:val="clear" w:color="000000" w:fill="EFD3D3" w:themeFill="accent2" w:themeFillTint="3F"/>
      </w:tcPr>
    </w:tblStylePr>
    <w:tblStylePr w:type="band1Horz">
      <w:tblPr/>
      <w:tcPr>
        <w:shd w:val="clear" w:color="000000" w:fill="F2DBDB" w:themeFill="accent2" w:themeFillTint="33"/>
      </w:tcPr>
    </w:tblStylePr>
  </w:style>
  <w:style w:type="table" w:styleId="124">
    <w:name w:val="Colorful List Accent 3"/>
    <w:basedOn w:val="12"/>
    <w:uiPriority w:val="72"/>
    <w:pPr>
      <w:spacing w:after="0" w:line="240" w:lineRule="auto"/>
    </w:pPr>
    <w:rPr>
      <w:rFonts w:ascii="Times New Roman" w:hAnsi="Times New Roman" w:eastAsia="Times New Roman" w:cs="Times New Roman"/>
      <w:color w:val="000000"/>
    </w:rPr>
    <w:tblPr>
      <w:tblCellMar>
        <w:top w:w="0" w:type="dxa"/>
        <w:left w:w="108" w:type="dxa"/>
        <w:bottom w:w="0" w:type="dxa"/>
        <w:right w:w="108" w:type="dxa"/>
      </w:tblCellMar>
    </w:tblPr>
    <w:tcPr>
      <w:shd w:val="clear" w:color="000000" w:fill="F5F8EE" w:themeFill="accent3" w:themeFillTint="19"/>
    </w:tcPr>
    <w:tblStylePr w:type="firstRow">
      <w:rPr>
        <w:rFonts w:ascii="Times New Roman" w:hAnsi="Times New Roman" w:eastAsia="Times New Roman" w:cs="Times New Roman"/>
        <w:b/>
        <w:bCs/>
        <w:color w:val="000000"/>
      </w:rPr>
      <w:tblPr/>
      <w:tcPr>
        <w:tcBorders>
          <w:bottom w:val="single" w:color="FFFFFF" w:themeColor="background1" w:sz="12" w:space="0"/>
        </w:tcBorders>
        <w:shd w:val="clear" w:color="000000" w:fill="664E82" w:themeFill="accent4" w:themeFillShade="CC"/>
      </w:tcPr>
    </w:tblStylePr>
    <w:tblStylePr w:type="lastRow">
      <w:rPr>
        <w:rFonts w:ascii="Times New Roman" w:hAnsi="Times New Roman" w:eastAsia="Times New Roman" w:cs="Times New Roman"/>
        <w:b/>
        <w:bCs/>
        <w:color w:val="000000"/>
      </w:rPr>
      <w:tblPr/>
      <w:tcPr>
        <w:tcBorders>
          <w:top w:val="single" w:color="000000" w:themeColor="text1" w:sz="12" w:space="0"/>
        </w:tcBorders>
        <w:shd w:val="clear" w:color="000000" w:fill="FFFFFF" w:themeFill="background1"/>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nil"/>
          <w:left w:val="nil"/>
          <w:bottom w:val="nil"/>
          <w:right w:val="nil"/>
          <w:insideH w:val="nil"/>
          <w:insideV w:val="nil"/>
        </w:tcBorders>
        <w:shd w:val="clear" w:color="000000" w:fill="E6EED5" w:themeFill="accent3" w:themeFillTint="3F"/>
      </w:tcPr>
    </w:tblStylePr>
    <w:tblStylePr w:type="band1Horz">
      <w:tblPr/>
      <w:tcPr>
        <w:shd w:val="clear" w:color="000000" w:fill="EAF1DD" w:themeFill="accent3" w:themeFillTint="33"/>
      </w:tcPr>
    </w:tblStylePr>
  </w:style>
  <w:style w:type="table" w:styleId="125">
    <w:name w:val="Colorful List Accent 4"/>
    <w:basedOn w:val="12"/>
    <w:uiPriority w:val="72"/>
    <w:pPr>
      <w:spacing w:after="0" w:line="240" w:lineRule="auto"/>
    </w:pPr>
    <w:rPr>
      <w:rFonts w:ascii="Times New Roman" w:hAnsi="Times New Roman" w:eastAsia="Times New Roman" w:cs="Times New Roman"/>
      <w:color w:val="000000"/>
    </w:rPr>
    <w:tblPr>
      <w:tblCellMar>
        <w:top w:w="0" w:type="dxa"/>
        <w:left w:w="108" w:type="dxa"/>
        <w:bottom w:w="0" w:type="dxa"/>
        <w:right w:w="108" w:type="dxa"/>
      </w:tblCellMar>
    </w:tblPr>
    <w:tcPr>
      <w:shd w:val="clear" w:color="000000" w:fill="F2EFF5" w:themeFill="accent4" w:themeFillTint="19"/>
    </w:tcPr>
    <w:tblStylePr w:type="firstRow">
      <w:rPr>
        <w:rFonts w:ascii="Times New Roman" w:hAnsi="Times New Roman" w:eastAsia="Times New Roman" w:cs="Times New Roman"/>
        <w:b/>
        <w:bCs/>
        <w:color w:val="000000"/>
      </w:rPr>
      <w:tblPr/>
      <w:tcPr>
        <w:tcBorders>
          <w:bottom w:val="single" w:color="FFFFFF" w:themeColor="background1" w:sz="12" w:space="0"/>
        </w:tcBorders>
        <w:shd w:val="clear" w:color="000000" w:fill="7E9C40" w:themeFill="accent3" w:themeFillShade="CC"/>
      </w:tcPr>
    </w:tblStylePr>
    <w:tblStylePr w:type="lastRow">
      <w:rPr>
        <w:rFonts w:ascii="Times New Roman" w:hAnsi="Times New Roman" w:eastAsia="Times New Roman" w:cs="Times New Roman"/>
        <w:b/>
        <w:bCs/>
        <w:color w:val="000000"/>
      </w:rPr>
      <w:tblPr/>
      <w:tcPr>
        <w:tcBorders>
          <w:top w:val="single" w:color="000000" w:themeColor="text1" w:sz="12" w:space="0"/>
        </w:tcBorders>
        <w:shd w:val="clear" w:color="000000" w:fill="FFFFFF" w:themeFill="background1"/>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nil"/>
          <w:left w:val="nil"/>
          <w:bottom w:val="nil"/>
          <w:right w:val="nil"/>
          <w:insideH w:val="nil"/>
          <w:insideV w:val="nil"/>
        </w:tcBorders>
        <w:shd w:val="clear" w:color="000000" w:fill="DFD8E8" w:themeFill="accent4" w:themeFillTint="3F"/>
      </w:tcPr>
    </w:tblStylePr>
    <w:tblStylePr w:type="band1Horz">
      <w:tblPr/>
      <w:tcPr>
        <w:shd w:val="clear" w:color="000000" w:fill="E5DFEC" w:themeFill="accent4" w:themeFillTint="33"/>
      </w:tcPr>
    </w:tblStylePr>
  </w:style>
  <w:style w:type="table" w:styleId="126">
    <w:name w:val="Colorful List Accent 5"/>
    <w:basedOn w:val="12"/>
    <w:uiPriority w:val="72"/>
    <w:pPr>
      <w:spacing w:after="0" w:line="240" w:lineRule="auto"/>
    </w:pPr>
    <w:rPr>
      <w:rFonts w:ascii="Times New Roman" w:hAnsi="Times New Roman" w:eastAsia="Times New Roman" w:cs="Times New Roman"/>
      <w:color w:val="000000"/>
    </w:rPr>
    <w:tblPr>
      <w:tblCellMar>
        <w:top w:w="0" w:type="dxa"/>
        <w:left w:w="108" w:type="dxa"/>
        <w:bottom w:w="0" w:type="dxa"/>
        <w:right w:w="108" w:type="dxa"/>
      </w:tblCellMar>
    </w:tblPr>
    <w:tcPr>
      <w:shd w:val="clear" w:color="000000" w:fill="EDF6F9" w:themeFill="accent5" w:themeFillTint="19"/>
    </w:tcPr>
    <w:tblStylePr w:type="firstRow">
      <w:rPr>
        <w:rFonts w:ascii="Times New Roman" w:hAnsi="Times New Roman" w:eastAsia="Times New Roman" w:cs="Times New Roman"/>
        <w:b/>
        <w:bCs/>
        <w:color w:val="000000"/>
      </w:rPr>
      <w:tblPr/>
      <w:tcPr>
        <w:tcBorders>
          <w:bottom w:val="single" w:color="FFFFFF" w:themeColor="background1" w:sz="12" w:space="0"/>
        </w:tcBorders>
        <w:shd w:val="clear" w:color="000000" w:fill="F3730A" w:themeFill="accent6" w:themeFillShade="CC"/>
      </w:tcPr>
    </w:tblStylePr>
    <w:tblStylePr w:type="lastRow">
      <w:rPr>
        <w:rFonts w:ascii="Times New Roman" w:hAnsi="Times New Roman" w:eastAsia="Times New Roman" w:cs="Times New Roman"/>
        <w:b/>
        <w:bCs/>
        <w:color w:val="000000"/>
      </w:rPr>
      <w:tblPr/>
      <w:tcPr>
        <w:tcBorders>
          <w:top w:val="single" w:color="000000" w:themeColor="text1" w:sz="12" w:space="0"/>
        </w:tcBorders>
        <w:shd w:val="clear" w:color="000000" w:fill="FFFFFF" w:themeFill="background1"/>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nil"/>
          <w:left w:val="nil"/>
          <w:bottom w:val="nil"/>
          <w:right w:val="nil"/>
          <w:insideH w:val="nil"/>
          <w:insideV w:val="nil"/>
        </w:tcBorders>
        <w:shd w:val="clear" w:color="000000" w:fill="D2EAF0" w:themeFill="accent5" w:themeFillTint="3F"/>
      </w:tcPr>
    </w:tblStylePr>
    <w:tblStylePr w:type="band1Horz">
      <w:tblPr/>
      <w:tcPr>
        <w:shd w:val="clear" w:color="000000" w:fill="DAEEF3" w:themeFill="accent5" w:themeFillTint="33"/>
      </w:tcPr>
    </w:tblStylePr>
  </w:style>
  <w:style w:type="table" w:styleId="127">
    <w:name w:val="Colorful List Accent 6"/>
    <w:basedOn w:val="12"/>
    <w:uiPriority w:val="72"/>
    <w:pPr>
      <w:spacing w:after="0" w:line="240" w:lineRule="auto"/>
    </w:pPr>
    <w:rPr>
      <w:rFonts w:ascii="Times New Roman" w:hAnsi="Times New Roman" w:eastAsia="Times New Roman" w:cs="Times New Roman"/>
      <w:color w:val="000000"/>
    </w:rPr>
    <w:tblPr>
      <w:tblCellMar>
        <w:top w:w="0" w:type="dxa"/>
        <w:left w:w="108" w:type="dxa"/>
        <w:bottom w:w="0" w:type="dxa"/>
        <w:right w:w="108" w:type="dxa"/>
      </w:tblCellMar>
    </w:tblPr>
    <w:tcPr>
      <w:shd w:val="clear" w:color="000000" w:fill="FEF4EC" w:themeFill="accent6" w:themeFillTint="19"/>
    </w:tcPr>
    <w:tblStylePr w:type="firstRow">
      <w:rPr>
        <w:rFonts w:ascii="Times New Roman" w:hAnsi="Times New Roman" w:eastAsia="Times New Roman" w:cs="Times New Roman"/>
        <w:b/>
        <w:bCs/>
        <w:color w:val="000000"/>
      </w:rPr>
      <w:tblPr/>
      <w:tcPr>
        <w:tcBorders>
          <w:bottom w:val="single" w:color="FFFFFF" w:themeColor="background1" w:sz="12" w:space="0"/>
        </w:tcBorders>
        <w:shd w:val="clear" w:color="000000" w:fill="348DA5" w:themeFill="accent5" w:themeFillShade="CC"/>
      </w:tcPr>
    </w:tblStylePr>
    <w:tblStylePr w:type="lastRow">
      <w:rPr>
        <w:rFonts w:ascii="Times New Roman" w:hAnsi="Times New Roman" w:eastAsia="Times New Roman" w:cs="Times New Roman"/>
        <w:b/>
        <w:bCs/>
        <w:color w:val="000000"/>
      </w:rPr>
      <w:tblPr/>
      <w:tcPr>
        <w:tcBorders>
          <w:top w:val="single" w:color="000000" w:themeColor="text1" w:sz="12" w:space="0"/>
        </w:tcBorders>
        <w:shd w:val="clear" w:color="000000" w:fill="FFFFFF" w:themeFill="background1"/>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nil"/>
          <w:left w:val="nil"/>
          <w:bottom w:val="nil"/>
          <w:right w:val="nil"/>
          <w:insideH w:val="nil"/>
          <w:insideV w:val="nil"/>
        </w:tcBorders>
        <w:shd w:val="clear" w:color="000000" w:fill="FDE5D1" w:themeFill="accent6" w:themeFillTint="3F"/>
      </w:tcPr>
    </w:tblStylePr>
    <w:tblStylePr w:type="band1Horz">
      <w:tblPr/>
      <w:tcPr>
        <w:shd w:val="clear" w:color="000000" w:fill="FDE9D9" w:themeFill="accent6" w:themeFillTint="33"/>
      </w:tcPr>
    </w:tblStylePr>
  </w:style>
  <w:style w:type="table" w:styleId="128">
    <w:name w:val="Colorful Grid"/>
    <w:basedOn w:val="12"/>
    <w:uiPriority w:val="73"/>
    <w:pPr>
      <w:spacing w:after="0" w:line="240" w:lineRule="auto"/>
    </w:pPr>
    <w:rPr>
      <w:rFonts w:ascii="Times New Roman" w:hAnsi="Times New Roman" w:eastAsia="Times New Roman" w:cs="Times New Roman"/>
      <w:color w:val="000000"/>
    </w:rPr>
    <w:tblPr>
      <w:tblBorders>
        <w:insideH w:val="single" w:color="FFFFFF" w:themeColor="background1" w:sz="4" w:space="0"/>
      </w:tblBorders>
      <w:tblCellMar>
        <w:top w:w="0" w:type="dxa"/>
        <w:left w:w="108" w:type="dxa"/>
        <w:bottom w:w="0" w:type="dxa"/>
        <w:right w:w="108" w:type="dxa"/>
      </w:tblCellMar>
    </w:tblPr>
    <w:tcPr>
      <w:shd w:val="clear" w:color="000000" w:fill="CCCCCC" w:themeFill="text1" w:themeFillTint="33"/>
    </w:tcPr>
    <w:tblStylePr w:type="firstRow">
      <w:rPr>
        <w:rFonts w:ascii="Times New Roman" w:hAnsi="Times New Roman" w:eastAsia="Times New Roman" w:cs="Times New Roman"/>
        <w:b/>
        <w:bCs/>
        <w:color w:val="000000"/>
      </w:rPr>
      <w:tblPr/>
      <w:tcPr>
        <w:shd w:val="clear" w:color="000000" w:fill="999999" w:themeFill="text1" w:themeFillTint="66"/>
      </w:tcPr>
    </w:tblStylePr>
    <w:tblStylePr w:type="lastRow">
      <w:rPr>
        <w:rFonts w:ascii="Times New Roman" w:hAnsi="Times New Roman" w:eastAsia="Times New Roman" w:cs="Times New Roman"/>
        <w:b/>
        <w:bCs/>
        <w:color w:val="000000"/>
      </w:rPr>
      <w:tblPr/>
      <w:tcPr>
        <w:shd w:val="clear" w:color="000000" w:fill="999999" w:themeFill="text1" w:themeFillTint="66"/>
      </w:tcPr>
    </w:tblStylePr>
    <w:tblStylePr w:type="firstCol">
      <w:rPr>
        <w:rFonts w:ascii="Times New Roman" w:hAnsi="Times New Roman" w:eastAsia="Times New Roman" w:cs="Times New Roman"/>
        <w:color w:val="000000"/>
      </w:rPr>
      <w:tblPr/>
      <w:tcPr>
        <w:shd w:val="clear" w:color="000000" w:fill="000000" w:themeFill="text1" w:themeFillShade="BF"/>
      </w:tcPr>
    </w:tblStylePr>
    <w:tblStylePr w:type="lastCol">
      <w:rPr>
        <w:rFonts w:ascii="Times New Roman" w:hAnsi="Times New Roman" w:eastAsia="Times New Roman" w:cs="Times New Roman"/>
        <w:color w:val="000000"/>
      </w:rPr>
      <w:tblPr/>
      <w:tcPr>
        <w:shd w:val="clear" w:color="000000" w:fill="000000" w:themeFill="text1" w:themeFillShade="BF"/>
      </w:tcPr>
    </w:tblStylePr>
    <w:tblStylePr w:type="band1Vert">
      <w:tblPr/>
      <w:tcPr>
        <w:shd w:val="clear" w:color="000000" w:fill="7F7F7F" w:themeFill="text1" w:themeFillTint="7F"/>
      </w:tcPr>
    </w:tblStylePr>
    <w:tblStylePr w:type="band1Horz">
      <w:tblPr/>
      <w:tcPr>
        <w:shd w:val="clear" w:color="000000" w:fill="7F7F7F" w:themeFill="text1" w:themeFillTint="7F"/>
      </w:tcPr>
    </w:tblStylePr>
  </w:style>
  <w:style w:type="table" w:styleId="129">
    <w:name w:val="Colorful Grid Accent 1"/>
    <w:basedOn w:val="12"/>
    <w:uiPriority w:val="73"/>
    <w:pPr>
      <w:spacing w:after="0" w:line="240" w:lineRule="auto"/>
    </w:pPr>
    <w:rPr>
      <w:rFonts w:ascii="Times New Roman" w:hAnsi="Times New Roman" w:eastAsia="Times New Roman" w:cs="Times New Roman"/>
      <w:color w:val="000000"/>
    </w:rPr>
    <w:tblPr>
      <w:tblBorders>
        <w:insideH w:val="single" w:color="FFFFFF" w:themeColor="background1" w:sz="4" w:space="0"/>
      </w:tblBorders>
      <w:tblCellMar>
        <w:top w:w="0" w:type="dxa"/>
        <w:left w:w="108" w:type="dxa"/>
        <w:bottom w:w="0" w:type="dxa"/>
        <w:right w:w="108" w:type="dxa"/>
      </w:tblCellMar>
    </w:tblPr>
    <w:tcPr>
      <w:shd w:val="clear" w:color="000000" w:fill="DBE5F1" w:themeFill="accent1" w:themeFillTint="33"/>
    </w:tcPr>
    <w:tblStylePr w:type="firstRow">
      <w:rPr>
        <w:rFonts w:ascii="Times New Roman" w:hAnsi="Times New Roman" w:eastAsia="Times New Roman" w:cs="Times New Roman"/>
        <w:b/>
        <w:bCs/>
        <w:color w:val="000000"/>
      </w:rPr>
      <w:tblPr/>
      <w:tcPr>
        <w:shd w:val="clear" w:color="000000" w:fill="B8CCE4" w:themeFill="accent1" w:themeFillTint="66"/>
      </w:tcPr>
    </w:tblStylePr>
    <w:tblStylePr w:type="lastRow">
      <w:rPr>
        <w:rFonts w:ascii="Times New Roman" w:hAnsi="Times New Roman" w:eastAsia="Times New Roman" w:cs="Times New Roman"/>
        <w:b/>
        <w:bCs/>
        <w:color w:val="000000"/>
      </w:rPr>
      <w:tblPr/>
      <w:tcPr>
        <w:shd w:val="clear" w:color="000000" w:fill="B8CCE4" w:themeFill="accent1" w:themeFillTint="66"/>
      </w:tcPr>
    </w:tblStylePr>
    <w:tblStylePr w:type="firstCol">
      <w:rPr>
        <w:rFonts w:ascii="Times New Roman" w:hAnsi="Times New Roman" w:eastAsia="Times New Roman" w:cs="Times New Roman"/>
        <w:color w:val="000000"/>
      </w:rPr>
      <w:tblPr/>
      <w:tcPr>
        <w:shd w:val="clear" w:color="000000" w:fill="366091" w:themeFill="accent1" w:themeFillShade="BF"/>
      </w:tcPr>
    </w:tblStylePr>
    <w:tblStylePr w:type="lastCol">
      <w:rPr>
        <w:rFonts w:ascii="Times New Roman" w:hAnsi="Times New Roman" w:eastAsia="Times New Roman" w:cs="Times New Roman"/>
        <w:color w:val="000000"/>
      </w:rPr>
      <w:tblPr/>
      <w:tcPr>
        <w:shd w:val="clear" w:color="000000" w:fill="366091" w:themeFill="accent1" w:themeFillShade="BF"/>
      </w:tcPr>
    </w:tblStylePr>
    <w:tblStylePr w:type="band1Vert">
      <w:tblPr/>
      <w:tcPr>
        <w:shd w:val="clear" w:color="000000" w:fill="A7C0DE" w:themeFill="accent1" w:themeFillTint="7F"/>
      </w:tcPr>
    </w:tblStylePr>
    <w:tblStylePr w:type="band1Horz">
      <w:tblPr/>
      <w:tcPr>
        <w:shd w:val="clear" w:color="000000" w:fill="A7C0DE" w:themeFill="accent1" w:themeFillTint="7F"/>
      </w:tcPr>
    </w:tblStylePr>
  </w:style>
  <w:style w:type="table" w:styleId="130">
    <w:name w:val="Colorful Grid Accent 2"/>
    <w:basedOn w:val="12"/>
    <w:uiPriority w:val="73"/>
    <w:pPr>
      <w:spacing w:after="0" w:line="240" w:lineRule="auto"/>
    </w:pPr>
    <w:rPr>
      <w:rFonts w:ascii="Times New Roman" w:hAnsi="Times New Roman" w:eastAsia="Times New Roman" w:cs="Times New Roman"/>
      <w:color w:val="000000"/>
    </w:rPr>
    <w:tblPr>
      <w:tblBorders>
        <w:insideH w:val="single" w:color="FFFFFF" w:themeColor="background1" w:sz="4" w:space="0"/>
      </w:tblBorders>
      <w:tblCellMar>
        <w:top w:w="0" w:type="dxa"/>
        <w:left w:w="108" w:type="dxa"/>
        <w:bottom w:w="0" w:type="dxa"/>
        <w:right w:w="108" w:type="dxa"/>
      </w:tblCellMar>
    </w:tblPr>
    <w:tcPr>
      <w:shd w:val="clear" w:color="000000" w:fill="F2DBDB" w:themeFill="accent2" w:themeFillTint="33"/>
    </w:tcPr>
    <w:tblStylePr w:type="firstRow">
      <w:rPr>
        <w:rFonts w:ascii="Times New Roman" w:hAnsi="Times New Roman" w:eastAsia="Times New Roman" w:cs="Times New Roman"/>
        <w:b/>
        <w:bCs/>
        <w:color w:val="000000"/>
      </w:rPr>
      <w:tblPr/>
      <w:tcPr>
        <w:shd w:val="clear" w:color="000000" w:fill="E5B8B7" w:themeFill="accent2" w:themeFillTint="66"/>
      </w:tcPr>
    </w:tblStylePr>
    <w:tblStylePr w:type="lastRow">
      <w:rPr>
        <w:rFonts w:ascii="Times New Roman" w:hAnsi="Times New Roman" w:eastAsia="Times New Roman" w:cs="Times New Roman"/>
        <w:b/>
        <w:bCs/>
        <w:color w:val="000000"/>
      </w:rPr>
      <w:tblPr/>
      <w:tcPr>
        <w:shd w:val="clear" w:color="000000" w:fill="E5B8B7" w:themeFill="accent2" w:themeFillTint="66"/>
      </w:tcPr>
    </w:tblStylePr>
    <w:tblStylePr w:type="firstCol">
      <w:rPr>
        <w:rFonts w:ascii="Times New Roman" w:hAnsi="Times New Roman" w:eastAsia="Times New Roman" w:cs="Times New Roman"/>
        <w:color w:val="000000"/>
      </w:rPr>
      <w:tblPr/>
      <w:tcPr>
        <w:shd w:val="clear" w:color="000000" w:fill="943734" w:themeFill="accent2" w:themeFillShade="BF"/>
      </w:tcPr>
    </w:tblStylePr>
    <w:tblStylePr w:type="lastCol">
      <w:rPr>
        <w:rFonts w:ascii="Times New Roman" w:hAnsi="Times New Roman" w:eastAsia="Times New Roman" w:cs="Times New Roman"/>
        <w:color w:val="000000"/>
      </w:rPr>
      <w:tblPr/>
      <w:tcPr>
        <w:shd w:val="clear" w:color="000000" w:fill="943734" w:themeFill="accent2" w:themeFillShade="BF"/>
      </w:tcPr>
    </w:tblStylePr>
    <w:tblStylePr w:type="band1Vert">
      <w:tblPr/>
      <w:tcPr>
        <w:shd w:val="clear" w:color="000000" w:fill="DFA7A6" w:themeFill="accent2" w:themeFillTint="7F"/>
      </w:tcPr>
    </w:tblStylePr>
    <w:tblStylePr w:type="band1Horz">
      <w:tblPr/>
      <w:tcPr>
        <w:shd w:val="clear" w:color="000000" w:fill="DFA7A6" w:themeFill="accent2" w:themeFillTint="7F"/>
      </w:tcPr>
    </w:tblStylePr>
  </w:style>
  <w:style w:type="table" w:styleId="131">
    <w:name w:val="Colorful Grid Accent 3"/>
    <w:basedOn w:val="12"/>
    <w:uiPriority w:val="73"/>
    <w:pPr>
      <w:spacing w:after="0" w:line="240" w:lineRule="auto"/>
    </w:pPr>
    <w:rPr>
      <w:rFonts w:ascii="Times New Roman" w:hAnsi="Times New Roman" w:eastAsia="Times New Roman" w:cs="Times New Roman"/>
      <w:color w:val="000000"/>
    </w:rPr>
    <w:tblPr>
      <w:tblBorders>
        <w:insideH w:val="single" w:color="FFFFFF" w:themeColor="background1" w:sz="4" w:space="0"/>
      </w:tblBorders>
      <w:tblCellMar>
        <w:top w:w="0" w:type="dxa"/>
        <w:left w:w="108" w:type="dxa"/>
        <w:bottom w:w="0" w:type="dxa"/>
        <w:right w:w="108" w:type="dxa"/>
      </w:tblCellMar>
    </w:tblPr>
    <w:tcPr>
      <w:shd w:val="clear" w:color="000000" w:fill="EAF1DD" w:themeFill="accent3" w:themeFillTint="33"/>
    </w:tcPr>
    <w:tblStylePr w:type="firstRow">
      <w:rPr>
        <w:rFonts w:ascii="Times New Roman" w:hAnsi="Times New Roman" w:eastAsia="Times New Roman" w:cs="Times New Roman"/>
        <w:b/>
        <w:bCs/>
        <w:color w:val="000000"/>
      </w:rPr>
      <w:tblPr/>
      <w:tcPr>
        <w:shd w:val="clear" w:color="000000" w:fill="D6E3BC" w:themeFill="accent3" w:themeFillTint="66"/>
      </w:tcPr>
    </w:tblStylePr>
    <w:tblStylePr w:type="lastRow">
      <w:rPr>
        <w:rFonts w:ascii="Times New Roman" w:hAnsi="Times New Roman" w:eastAsia="Times New Roman" w:cs="Times New Roman"/>
        <w:b/>
        <w:bCs/>
        <w:color w:val="000000"/>
      </w:rPr>
      <w:tblPr/>
      <w:tcPr>
        <w:shd w:val="clear" w:color="000000" w:fill="D6E3BC" w:themeFill="accent3" w:themeFillTint="66"/>
      </w:tcPr>
    </w:tblStylePr>
    <w:tblStylePr w:type="firstCol">
      <w:rPr>
        <w:rFonts w:ascii="Times New Roman" w:hAnsi="Times New Roman" w:eastAsia="Times New Roman" w:cs="Times New Roman"/>
        <w:color w:val="000000"/>
      </w:rPr>
      <w:tblPr/>
      <w:tcPr>
        <w:shd w:val="clear" w:color="000000" w:fill="76923C" w:themeFill="accent3" w:themeFillShade="BF"/>
      </w:tcPr>
    </w:tblStylePr>
    <w:tblStylePr w:type="lastCol">
      <w:rPr>
        <w:rFonts w:ascii="Times New Roman" w:hAnsi="Times New Roman" w:eastAsia="Times New Roman" w:cs="Times New Roman"/>
        <w:color w:val="000000"/>
      </w:rPr>
      <w:tblPr/>
      <w:tcPr>
        <w:shd w:val="clear" w:color="000000" w:fill="76923C" w:themeFill="accent3" w:themeFillShade="BF"/>
      </w:tcPr>
    </w:tblStylePr>
    <w:tblStylePr w:type="band1Vert">
      <w:tblPr/>
      <w:tcPr>
        <w:shd w:val="clear" w:color="000000" w:fill="CDDDAC" w:themeFill="accent3" w:themeFillTint="7F"/>
      </w:tcPr>
    </w:tblStylePr>
    <w:tblStylePr w:type="band1Horz">
      <w:tblPr/>
      <w:tcPr>
        <w:shd w:val="clear" w:color="000000" w:fill="CDDDAC" w:themeFill="accent3" w:themeFillTint="7F"/>
      </w:tcPr>
    </w:tblStylePr>
  </w:style>
  <w:style w:type="table" w:styleId="132">
    <w:name w:val="Colorful Grid Accent 4"/>
    <w:basedOn w:val="12"/>
    <w:uiPriority w:val="73"/>
    <w:pPr>
      <w:spacing w:after="0" w:line="240" w:lineRule="auto"/>
    </w:pPr>
    <w:rPr>
      <w:rFonts w:ascii="Times New Roman" w:hAnsi="Times New Roman" w:eastAsia="Times New Roman" w:cs="Times New Roman"/>
      <w:color w:val="000000"/>
    </w:rPr>
    <w:tblPr>
      <w:tblBorders>
        <w:insideH w:val="single" w:color="FFFFFF" w:themeColor="background1" w:sz="4" w:space="0"/>
      </w:tblBorders>
      <w:tblCellMar>
        <w:top w:w="0" w:type="dxa"/>
        <w:left w:w="108" w:type="dxa"/>
        <w:bottom w:w="0" w:type="dxa"/>
        <w:right w:w="108" w:type="dxa"/>
      </w:tblCellMar>
    </w:tblPr>
    <w:tcPr>
      <w:shd w:val="clear" w:color="000000" w:fill="E5DFEC" w:themeFill="accent4" w:themeFillTint="33"/>
    </w:tcPr>
    <w:tblStylePr w:type="firstRow">
      <w:rPr>
        <w:rFonts w:ascii="Times New Roman" w:hAnsi="Times New Roman" w:eastAsia="Times New Roman" w:cs="Times New Roman"/>
        <w:b/>
        <w:bCs/>
        <w:color w:val="000000"/>
      </w:rPr>
      <w:tblPr/>
      <w:tcPr>
        <w:shd w:val="clear" w:color="000000" w:fill="CCC0D9" w:themeFill="accent4" w:themeFillTint="66"/>
      </w:tcPr>
    </w:tblStylePr>
    <w:tblStylePr w:type="lastRow">
      <w:rPr>
        <w:rFonts w:ascii="Times New Roman" w:hAnsi="Times New Roman" w:eastAsia="Times New Roman" w:cs="Times New Roman"/>
        <w:b/>
        <w:bCs/>
        <w:color w:val="000000"/>
      </w:rPr>
      <w:tblPr/>
      <w:tcPr>
        <w:shd w:val="clear" w:color="000000" w:fill="CCC0D9" w:themeFill="accent4" w:themeFillTint="66"/>
      </w:tcPr>
    </w:tblStylePr>
    <w:tblStylePr w:type="firstCol">
      <w:rPr>
        <w:rFonts w:ascii="Times New Roman" w:hAnsi="Times New Roman" w:eastAsia="Times New Roman" w:cs="Times New Roman"/>
        <w:color w:val="000000"/>
      </w:rPr>
      <w:tblPr/>
      <w:tcPr>
        <w:shd w:val="clear" w:color="000000" w:fill="5F497A" w:themeFill="accent4" w:themeFillShade="BF"/>
      </w:tcPr>
    </w:tblStylePr>
    <w:tblStylePr w:type="lastCol">
      <w:rPr>
        <w:rFonts w:ascii="Times New Roman" w:hAnsi="Times New Roman" w:eastAsia="Times New Roman" w:cs="Times New Roman"/>
        <w:color w:val="000000"/>
      </w:rPr>
      <w:tblPr/>
      <w:tcPr>
        <w:shd w:val="clear" w:color="000000" w:fill="5F497A" w:themeFill="accent4" w:themeFillShade="BF"/>
      </w:tcPr>
    </w:tblStylePr>
    <w:tblStylePr w:type="band1Vert">
      <w:tblPr/>
      <w:tcPr>
        <w:shd w:val="clear" w:color="000000" w:fill="BFB1D0" w:themeFill="accent4" w:themeFillTint="7F"/>
      </w:tcPr>
    </w:tblStylePr>
    <w:tblStylePr w:type="band1Horz">
      <w:tblPr/>
      <w:tcPr>
        <w:shd w:val="clear" w:color="000000" w:fill="BFB1D0" w:themeFill="accent4" w:themeFillTint="7F"/>
      </w:tcPr>
    </w:tblStylePr>
  </w:style>
  <w:style w:type="table" w:styleId="133">
    <w:name w:val="Colorful Grid Accent 5"/>
    <w:basedOn w:val="12"/>
    <w:uiPriority w:val="73"/>
    <w:pPr>
      <w:spacing w:after="0" w:line="240" w:lineRule="auto"/>
    </w:pPr>
    <w:rPr>
      <w:rFonts w:ascii="Times New Roman" w:hAnsi="Times New Roman" w:eastAsia="Times New Roman" w:cs="Times New Roman"/>
      <w:color w:val="000000"/>
    </w:rPr>
    <w:tblPr>
      <w:tblBorders>
        <w:insideH w:val="single" w:color="FFFFFF" w:themeColor="background1" w:sz="4" w:space="0"/>
      </w:tblBorders>
      <w:tblCellMar>
        <w:top w:w="0" w:type="dxa"/>
        <w:left w:w="108" w:type="dxa"/>
        <w:bottom w:w="0" w:type="dxa"/>
        <w:right w:w="108" w:type="dxa"/>
      </w:tblCellMar>
    </w:tblPr>
    <w:tcPr>
      <w:shd w:val="clear" w:color="000000" w:fill="DAEEF3" w:themeFill="accent5" w:themeFillTint="33"/>
    </w:tcPr>
    <w:tblStylePr w:type="firstRow">
      <w:rPr>
        <w:rFonts w:ascii="Times New Roman" w:hAnsi="Times New Roman" w:eastAsia="Times New Roman" w:cs="Times New Roman"/>
        <w:b/>
        <w:bCs/>
        <w:color w:val="000000"/>
      </w:rPr>
      <w:tblPr/>
      <w:tcPr>
        <w:shd w:val="clear" w:color="000000" w:fill="B6DDE8" w:themeFill="accent5" w:themeFillTint="66"/>
      </w:tcPr>
    </w:tblStylePr>
    <w:tblStylePr w:type="lastRow">
      <w:rPr>
        <w:rFonts w:ascii="Times New Roman" w:hAnsi="Times New Roman" w:eastAsia="Times New Roman" w:cs="Times New Roman"/>
        <w:b/>
        <w:bCs/>
        <w:color w:val="000000"/>
      </w:rPr>
      <w:tblPr/>
      <w:tcPr>
        <w:shd w:val="clear" w:color="000000" w:fill="B6DDE8" w:themeFill="accent5" w:themeFillTint="66"/>
      </w:tcPr>
    </w:tblStylePr>
    <w:tblStylePr w:type="firstCol">
      <w:rPr>
        <w:rFonts w:ascii="Times New Roman" w:hAnsi="Times New Roman" w:eastAsia="Times New Roman" w:cs="Times New Roman"/>
        <w:color w:val="000000"/>
      </w:rPr>
      <w:tblPr/>
      <w:tcPr>
        <w:shd w:val="clear" w:color="000000" w:fill="31849B" w:themeFill="accent5" w:themeFillShade="BF"/>
      </w:tcPr>
    </w:tblStylePr>
    <w:tblStylePr w:type="lastCol">
      <w:rPr>
        <w:rFonts w:ascii="Times New Roman" w:hAnsi="Times New Roman" w:eastAsia="Times New Roman" w:cs="Times New Roman"/>
        <w:color w:val="000000"/>
      </w:rPr>
      <w:tblPr/>
      <w:tcPr>
        <w:shd w:val="clear" w:color="000000" w:fill="31849B" w:themeFill="accent5" w:themeFillShade="BF"/>
      </w:tcPr>
    </w:tblStylePr>
    <w:tblStylePr w:type="band1Vert">
      <w:tblPr/>
      <w:tcPr>
        <w:shd w:val="clear" w:color="000000" w:fill="A5D5E2" w:themeFill="accent5" w:themeFillTint="7F"/>
      </w:tcPr>
    </w:tblStylePr>
    <w:tblStylePr w:type="band1Horz">
      <w:tblPr/>
      <w:tcPr>
        <w:shd w:val="clear" w:color="000000" w:fill="A5D5E2" w:themeFill="accent5" w:themeFillTint="7F"/>
      </w:tcPr>
    </w:tblStylePr>
  </w:style>
  <w:style w:type="table" w:styleId="134">
    <w:name w:val="Colorful Grid Accent 6"/>
    <w:basedOn w:val="12"/>
    <w:uiPriority w:val="73"/>
    <w:pPr>
      <w:spacing w:after="0" w:line="240" w:lineRule="auto"/>
    </w:pPr>
    <w:rPr>
      <w:rFonts w:ascii="Times New Roman" w:hAnsi="Times New Roman" w:eastAsia="Times New Roman" w:cs="Times New Roman"/>
      <w:color w:val="000000"/>
    </w:rPr>
    <w:tblPr>
      <w:tblBorders>
        <w:insideH w:val="single" w:color="FFFFFF" w:themeColor="background1" w:sz="4" w:space="0"/>
      </w:tblBorders>
      <w:tblCellMar>
        <w:top w:w="0" w:type="dxa"/>
        <w:left w:w="108" w:type="dxa"/>
        <w:bottom w:w="0" w:type="dxa"/>
        <w:right w:w="108" w:type="dxa"/>
      </w:tblCellMar>
    </w:tblPr>
    <w:tcPr>
      <w:shd w:val="clear" w:color="000000" w:fill="FDE9D9" w:themeFill="accent6" w:themeFillTint="33"/>
    </w:tcPr>
    <w:tblStylePr w:type="firstRow">
      <w:rPr>
        <w:rFonts w:ascii="Times New Roman" w:hAnsi="Times New Roman" w:eastAsia="Times New Roman" w:cs="Times New Roman"/>
        <w:b/>
        <w:bCs/>
        <w:color w:val="000000"/>
      </w:rPr>
      <w:tblPr/>
      <w:tcPr>
        <w:shd w:val="clear" w:color="000000" w:fill="FBD4B4" w:themeFill="accent6" w:themeFillTint="66"/>
      </w:tcPr>
    </w:tblStylePr>
    <w:tblStylePr w:type="lastRow">
      <w:rPr>
        <w:rFonts w:ascii="Times New Roman" w:hAnsi="Times New Roman" w:eastAsia="Times New Roman" w:cs="Times New Roman"/>
        <w:b/>
        <w:bCs/>
        <w:color w:val="000000"/>
      </w:rPr>
      <w:tblPr/>
      <w:tcPr>
        <w:shd w:val="clear" w:color="000000" w:fill="FBD4B4" w:themeFill="accent6" w:themeFillTint="66"/>
      </w:tcPr>
    </w:tblStylePr>
    <w:tblStylePr w:type="firstCol">
      <w:rPr>
        <w:rFonts w:ascii="Times New Roman" w:hAnsi="Times New Roman" w:eastAsia="Times New Roman" w:cs="Times New Roman"/>
        <w:color w:val="000000"/>
      </w:rPr>
      <w:tblPr/>
      <w:tcPr>
        <w:shd w:val="clear" w:color="000000" w:fill="E36C09" w:themeFill="accent6" w:themeFillShade="BF"/>
      </w:tcPr>
    </w:tblStylePr>
    <w:tblStylePr w:type="lastCol">
      <w:rPr>
        <w:rFonts w:ascii="Times New Roman" w:hAnsi="Times New Roman" w:eastAsia="Times New Roman" w:cs="Times New Roman"/>
        <w:color w:val="000000"/>
      </w:rPr>
      <w:tblPr/>
      <w:tcPr>
        <w:shd w:val="clear" w:color="000000" w:fill="E36C09" w:themeFill="accent6" w:themeFillShade="BF"/>
      </w:tcPr>
    </w:tblStylePr>
    <w:tblStylePr w:type="band1Vert">
      <w:tblPr/>
      <w:tcPr>
        <w:shd w:val="clear" w:color="000000" w:fill="FBCAA2" w:themeFill="accent6" w:themeFillTint="7F"/>
      </w:tcPr>
    </w:tblStylePr>
    <w:tblStylePr w:type="band1Horz">
      <w:tblPr/>
      <w:tcPr>
        <w:shd w:val="clear" w:color="000000"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imes New Roman" w:hAnsi="Times New Roman" w:eastAsia="Times New Roman" w:cs="Times New Roman"/>
      <w:color w:val="000000"/>
      <w:sz w:val="22"/>
      <w:szCs w:val="22"/>
      <w:lang w:val="en-US" w:eastAsia="en-US" w:bidi="ar-SA"/>
    </w:rPr>
  </w:style>
  <w:style w:type="character" w:customStyle="1" w:styleId="138">
    <w:name w:val="Heading 1 Char"/>
    <w:basedOn w:val="11"/>
    <w:link w:val="2"/>
    <w:qFormat/>
    <w:uiPriority w:val="9"/>
    <w:rPr>
      <w:rFonts w:ascii="Times New Roman" w:hAnsi="Times New Roman" w:eastAsia="Times New Roman" w:cs="Times New Roman"/>
      <w:b/>
      <w:bCs/>
      <w:color w:val="000000"/>
      <w:sz w:val="28"/>
      <w:szCs w:val="28"/>
    </w:rPr>
  </w:style>
  <w:style w:type="character" w:customStyle="1" w:styleId="139">
    <w:name w:val="Heading 2 Char"/>
    <w:basedOn w:val="11"/>
    <w:link w:val="3"/>
    <w:uiPriority w:val="9"/>
    <w:rPr>
      <w:rFonts w:ascii="Times New Roman" w:hAnsi="Times New Roman" w:eastAsia="Times New Roman" w:cs="Times New Roman"/>
      <w:b/>
      <w:bCs/>
      <w:color w:val="000000"/>
      <w:sz w:val="26"/>
      <w:szCs w:val="26"/>
    </w:rPr>
  </w:style>
  <w:style w:type="character" w:customStyle="1" w:styleId="140">
    <w:name w:val="Heading 3 Char"/>
    <w:basedOn w:val="11"/>
    <w:link w:val="4"/>
    <w:uiPriority w:val="9"/>
    <w:rPr>
      <w:rFonts w:ascii="Times New Roman" w:hAnsi="Times New Roman" w:eastAsia="Times New Roman" w:cs="Times New Roman"/>
      <w:b/>
      <w:bCs/>
      <w:color w:val="000000"/>
    </w:rPr>
  </w:style>
  <w:style w:type="character" w:customStyle="1" w:styleId="141">
    <w:name w:val="Title Char"/>
    <w:basedOn w:val="11"/>
    <w:link w:val="36"/>
    <w:uiPriority w:val="10"/>
    <w:rPr>
      <w:rFonts w:ascii="Times New Roman" w:hAnsi="Times New Roman" w:eastAsia="Times New Roman" w:cs="Times New Roman"/>
      <w:color w:val="000000"/>
      <w:spacing w:val="5"/>
      <w:kern w:val="28"/>
      <w:sz w:val="52"/>
      <w:szCs w:val="52"/>
    </w:rPr>
  </w:style>
  <w:style w:type="character" w:customStyle="1" w:styleId="142">
    <w:name w:val="Subtitle Char"/>
    <w:basedOn w:val="11"/>
    <w:link w:val="34"/>
    <w:uiPriority w:val="11"/>
    <w:rPr>
      <w:rFonts w:ascii="Times New Roman" w:hAnsi="Times New Roman" w:eastAsia="Times New Roman" w:cs="Times New Roman"/>
      <w:i/>
      <w:iCs/>
      <w:color w:val="000000"/>
      <w:spacing w:val="15"/>
      <w:sz w:val="24"/>
      <w:szCs w:val="24"/>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rFonts w:ascii="Times New Roman" w:hAnsi="Times New Roman" w:eastAsia="Times New Roman" w:cs="Times New Roman"/>
      <w:color w:val="000000"/>
      <w:sz w:val="16"/>
      <w:szCs w:val="16"/>
    </w:rPr>
  </w:style>
  <w:style w:type="character" w:customStyle="1" w:styleId="147">
    <w:name w:val="Macro Text Char"/>
    <w:basedOn w:val="11"/>
    <w:link w:val="32"/>
    <w:uiPriority w:val="99"/>
    <w:rPr>
      <w:rFonts w:ascii="Times New Roman" w:hAnsi="Times New Roman" w:eastAsia="Times New Roman" w:cs="Times New Roman"/>
      <w:color w:val="000000"/>
      <w:sz w:val="20"/>
      <w:szCs w:val="20"/>
    </w:rPr>
  </w:style>
  <w:style w:type="paragraph" w:styleId="148">
    <w:name w:val="Quote"/>
    <w:basedOn w:val="1"/>
    <w:next w:val="1"/>
    <w:link w:val="149"/>
    <w:qFormat/>
    <w:uiPriority w:val="29"/>
    <w:rPr>
      <w:rFonts w:ascii="Times New Roman" w:hAnsi="Times New Roman" w:eastAsia="Times New Roman" w:cs="Times New Roman"/>
      <w:i/>
      <w:iCs/>
      <w:color w:val="000000"/>
    </w:rPr>
  </w:style>
  <w:style w:type="character" w:customStyle="1" w:styleId="149">
    <w:name w:val="Quote Char"/>
    <w:basedOn w:val="11"/>
    <w:link w:val="148"/>
    <w:qFormat/>
    <w:uiPriority w:val="29"/>
    <w:rPr>
      <w:rFonts w:ascii="Times New Roman" w:hAnsi="Times New Roman" w:eastAsia="Times New Roman" w:cs="Times New Roman"/>
      <w:i/>
      <w:iCs/>
      <w:color w:val="000000"/>
    </w:rPr>
  </w:style>
  <w:style w:type="character" w:customStyle="1" w:styleId="150">
    <w:name w:val="Heading 4 Char"/>
    <w:basedOn w:val="11"/>
    <w:link w:val="5"/>
    <w:semiHidden/>
    <w:qFormat/>
    <w:uiPriority w:val="9"/>
    <w:rPr>
      <w:rFonts w:ascii="Times New Roman" w:hAnsi="Times New Roman" w:eastAsia="Times New Roman" w:cs="Times New Roman"/>
      <w:b/>
      <w:bCs/>
      <w:i/>
      <w:iCs/>
      <w:color w:val="000000"/>
    </w:rPr>
  </w:style>
  <w:style w:type="character" w:customStyle="1" w:styleId="151">
    <w:name w:val="Heading 5 Char"/>
    <w:basedOn w:val="11"/>
    <w:link w:val="6"/>
    <w:semiHidden/>
    <w:qFormat/>
    <w:uiPriority w:val="9"/>
    <w:rPr>
      <w:rFonts w:ascii="Times New Roman" w:hAnsi="Times New Roman" w:eastAsia="Times New Roman" w:cs="Times New Roman"/>
      <w:color w:val="000000"/>
    </w:rPr>
  </w:style>
  <w:style w:type="character" w:customStyle="1" w:styleId="152">
    <w:name w:val="Heading 6 Char"/>
    <w:basedOn w:val="11"/>
    <w:link w:val="7"/>
    <w:semiHidden/>
    <w:qFormat/>
    <w:uiPriority w:val="9"/>
    <w:rPr>
      <w:rFonts w:ascii="Times New Roman" w:hAnsi="Times New Roman" w:eastAsia="Times New Roman" w:cs="Times New Roman"/>
      <w:i/>
      <w:iCs/>
      <w:color w:val="000000"/>
    </w:rPr>
  </w:style>
  <w:style w:type="character" w:customStyle="1" w:styleId="153">
    <w:name w:val="Heading 7 Char"/>
    <w:basedOn w:val="11"/>
    <w:link w:val="8"/>
    <w:semiHidden/>
    <w:uiPriority w:val="9"/>
    <w:rPr>
      <w:rFonts w:ascii="Times New Roman" w:hAnsi="Times New Roman" w:eastAsia="Times New Roman" w:cs="Times New Roman"/>
      <w:i/>
      <w:iCs/>
      <w:color w:val="000000"/>
    </w:rPr>
  </w:style>
  <w:style w:type="character" w:customStyle="1" w:styleId="154">
    <w:name w:val="Heading 8 Char"/>
    <w:basedOn w:val="11"/>
    <w:link w:val="9"/>
    <w:semiHidden/>
    <w:qFormat/>
    <w:uiPriority w:val="9"/>
    <w:rPr>
      <w:rFonts w:ascii="Times New Roman" w:hAnsi="Times New Roman" w:eastAsia="Times New Roman" w:cs="Times New Roman"/>
      <w:color w:val="000000"/>
      <w:sz w:val="20"/>
      <w:szCs w:val="20"/>
    </w:rPr>
  </w:style>
  <w:style w:type="character" w:customStyle="1" w:styleId="155">
    <w:name w:val="Heading 9 Char"/>
    <w:basedOn w:val="11"/>
    <w:link w:val="10"/>
    <w:semiHidden/>
    <w:qFormat/>
    <w:uiPriority w:val="9"/>
    <w:rPr>
      <w:rFonts w:ascii="Times New Roman" w:hAnsi="Times New Roman" w:eastAsia="Times New Roman" w:cs="Times New Roman"/>
      <w:i/>
      <w:iCs/>
      <w:color w:val="000000"/>
      <w:sz w:val="20"/>
      <w:szCs w:val="20"/>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rFonts w:ascii="Times New Roman" w:hAnsi="Times New Roman" w:eastAsia="Times New Roman" w:cs="Times New Roman"/>
      <w:b/>
      <w:bCs/>
      <w:i/>
      <w:iCs/>
      <w:color w:val="000000"/>
    </w:rPr>
  </w:style>
  <w:style w:type="character" w:customStyle="1" w:styleId="157">
    <w:name w:val="Intense Quote Char"/>
    <w:basedOn w:val="11"/>
    <w:link w:val="156"/>
    <w:qFormat/>
    <w:uiPriority w:val="30"/>
    <w:rPr>
      <w:rFonts w:ascii="Times New Roman" w:hAnsi="Times New Roman" w:eastAsia="Times New Roman" w:cs="Times New Roman"/>
      <w:b/>
      <w:bCs/>
      <w:i/>
      <w:iCs/>
      <w:color w:val="000000"/>
    </w:rPr>
  </w:style>
  <w:style w:type="character" w:customStyle="1" w:styleId="158">
    <w:name w:val="Subtle Emphasis"/>
    <w:basedOn w:val="11"/>
    <w:qFormat/>
    <w:uiPriority w:val="19"/>
    <w:rPr>
      <w:rFonts w:ascii="Times New Roman" w:hAnsi="Times New Roman" w:eastAsia="Times New Roman" w:cs="Times New Roman"/>
      <w:i/>
      <w:iCs/>
      <w:color w:val="000000"/>
    </w:rPr>
  </w:style>
  <w:style w:type="character" w:customStyle="1" w:styleId="159">
    <w:name w:val="Intense Emphasis"/>
    <w:basedOn w:val="11"/>
    <w:qFormat/>
    <w:uiPriority w:val="21"/>
    <w:rPr>
      <w:rFonts w:ascii="Times New Roman" w:hAnsi="Times New Roman" w:eastAsia="Times New Roman" w:cs="Times New Roman"/>
      <w:b/>
      <w:bCs/>
      <w:i/>
      <w:iCs/>
      <w:color w:val="000000"/>
    </w:rPr>
  </w:style>
  <w:style w:type="character" w:customStyle="1" w:styleId="160">
    <w:name w:val="Subtle Reference"/>
    <w:basedOn w:val="11"/>
    <w:qFormat/>
    <w:uiPriority w:val="31"/>
    <w:rPr>
      <w:rFonts w:ascii="Times New Roman" w:hAnsi="Times New Roman" w:eastAsia="Times New Roman" w:cs="Times New Roman"/>
      <w:smallCaps/>
      <w:color w:val="000000"/>
      <w:u w:val="single"/>
    </w:rPr>
  </w:style>
  <w:style w:type="character" w:customStyle="1" w:styleId="161">
    <w:name w:val="Intense Reference"/>
    <w:basedOn w:val="11"/>
    <w:qFormat/>
    <w:uiPriority w:val="32"/>
    <w:rPr>
      <w:rFonts w:ascii="Times New Roman" w:hAnsi="Times New Roman" w:eastAsia="Times New Roman" w:cs="Times New Roman"/>
      <w:b/>
      <w:bCs/>
      <w:smallCaps/>
      <w:color w:val="000000"/>
      <w:spacing w:val="5"/>
      <w:u w:val="single"/>
    </w:rPr>
  </w:style>
  <w:style w:type="character" w:customStyle="1" w:styleId="162">
    <w:name w:val="Book Title"/>
    <w:basedOn w:val="11"/>
    <w:qFormat/>
    <w:uiPriority w:val="33"/>
    <w:rPr>
      <w:rFonts w:ascii="Times New Roman" w:hAnsi="Times New Roman" w:eastAsia="Times New Roman" w:cs="Times New Roman"/>
      <w:b/>
      <w:bCs/>
      <w:smallCaps/>
      <w:color w:val="000000"/>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1613</Words>
  <Characters>6717</Characters>
  <Lines>0</Lines>
  <Paragraphs>0</Paragraphs>
  <TotalTime>1</TotalTime>
  <ScaleCrop>false</ScaleCrop>
  <LinksUpToDate>false</LinksUpToDate>
  <CharactersWithSpaces>8209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Bùi Thị Hoài Thương</cp:lastModifiedBy>
  <dcterms:modified xsi:type="dcterms:W3CDTF">2026-10-16T06:11:36Z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eyJoZGlkIjoiNGMzZDNmODY0NGQzMGE5MzYzODEyZGQ1NDNkZTM2YzYiLCJ1c2VySWQiOiIxMzkyMTE2MTA0MDcyIn0=</vt:lpwstr>
  </property>
  <property fmtid="{D5CDD505-2E9C-101B-9397-08002B2CF9AE}" pid="3" name="KSOProductBuildVer">
    <vt:lpwstr>1033-12.1.0.29162</vt:lpwstr>
  </property>
  <property fmtid="{D5CDD505-2E9C-101B-9397-08002B2CF9AE}" pid="4" name="ICV">
    <vt:lpwstr>E28DDB0CEE424ABD9AE560E940634410_12</vt:lpwstr>
  </property>
</Properties>
</file>